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7BF3" w:rsidRDefault="00F364C9">
      <w:pPr>
        <w:spacing w:before="79"/>
        <w:ind w:left="4366" w:right="4440"/>
        <w:jc w:val="center"/>
        <w:rPr>
          <w:b/>
          <w:sz w:val="24"/>
        </w:rPr>
      </w:pPr>
      <w:r>
        <w:rPr>
          <w:b/>
          <w:sz w:val="24"/>
        </w:rPr>
        <w:t>UNIT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 V</w:t>
      </w:r>
    </w:p>
    <w:p w:rsidR="001A7BF3" w:rsidRDefault="00F364C9">
      <w:pPr>
        <w:pStyle w:val="BodyText"/>
        <w:spacing w:before="195" w:line="276" w:lineRule="auto"/>
        <w:ind w:right="337"/>
        <w:jc w:val="both"/>
      </w:pPr>
      <w:r>
        <w:t>Methods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Comparison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Alternatives–Present</w:t>
      </w:r>
      <w:r>
        <w:rPr>
          <w:spacing w:val="1"/>
        </w:rPr>
        <w:t xml:space="preserve"> </w:t>
      </w:r>
      <w:r>
        <w:t>Worth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Comparison</w:t>
      </w:r>
      <w:r>
        <w:rPr>
          <w:spacing w:val="1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Revenue</w:t>
      </w:r>
      <w:r>
        <w:rPr>
          <w:spacing w:val="1"/>
        </w:rPr>
        <w:t xml:space="preserve"> </w:t>
      </w:r>
      <w:r>
        <w:t>Dominated Cash flow Diagram, Cost Dominated Cash Flow Diagram),Future Worth Method</w:t>
      </w:r>
      <w:r>
        <w:rPr>
          <w:spacing w:val="1"/>
        </w:rPr>
        <w:t xml:space="preserve"> </w:t>
      </w:r>
      <w:r>
        <w:t>Comparison (Revenue Dominated Cash Flow Diagram, Cost Dominated Cash Flow Diagram),</w:t>
      </w:r>
      <w:r>
        <w:rPr>
          <w:spacing w:val="1"/>
        </w:rPr>
        <w:t xml:space="preserve"> </w:t>
      </w:r>
      <w:r>
        <w:t>Annual</w:t>
      </w:r>
      <w:r>
        <w:rPr>
          <w:spacing w:val="58"/>
        </w:rPr>
        <w:t xml:space="preserve"> </w:t>
      </w:r>
      <w:r>
        <w:t>Equivalent</w:t>
      </w:r>
      <w:r>
        <w:rPr>
          <w:spacing w:val="58"/>
        </w:rPr>
        <w:t xml:space="preserve"> </w:t>
      </w:r>
      <w:r>
        <w:t>Method</w:t>
      </w:r>
      <w:r>
        <w:rPr>
          <w:spacing w:val="57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Comparison</w:t>
      </w:r>
      <w:r>
        <w:rPr>
          <w:spacing w:val="58"/>
        </w:rPr>
        <w:t xml:space="preserve"> </w:t>
      </w:r>
      <w:r>
        <w:t>(Revenue</w:t>
      </w:r>
      <w:r>
        <w:rPr>
          <w:spacing w:val="57"/>
        </w:rPr>
        <w:t xml:space="preserve"> </w:t>
      </w:r>
      <w:r>
        <w:t>Dominated</w:t>
      </w:r>
      <w:r>
        <w:rPr>
          <w:spacing w:val="57"/>
        </w:rPr>
        <w:t xml:space="preserve"> </w:t>
      </w:r>
      <w:r>
        <w:t>Cash</w:t>
      </w:r>
      <w:r>
        <w:rPr>
          <w:spacing w:val="1"/>
        </w:rPr>
        <w:t xml:space="preserve"> </w:t>
      </w:r>
      <w:r>
        <w:t>Flow</w:t>
      </w:r>
      <w:r>
        <w:rPr>
          <w:spacing w:val="58"/>
        </w:rPr>
        <w:t xml:space="preserve"> </w:t>
      </w:r>
      <w:r>
        <w:t>Diagram,</w:t>
      </w:r>
      <w:r>
        <w:rPr>
          <w:spacing w:val="58"/>
        </w:rPr>
        <w:t xml:space="preserve"> </w:t>
      </w:r>
      <w:r>
        <w:t>Cost</w:t>
      </w:r>
      <w:r>
        <w:rPr>
          <w:spacing w:val="-58"/>
        </w:rPr>
        <w:t xml:space="preserve"> </w:t>
      </w:r>
      <w:r>
        <w:t>Dominated</w:t>
      </w:r>
      <w:r>
        <w:rPr>
          <w:spacing w:val="-1"/>
        </w:rPr>
        <w:t xml:space="preserve"> </w:t>
      </w:r>
      <w:r>
        <w:t>Cash Flow Diagram), Rate</w:t>
      </w:r>
      <w:r>
        <w:rPr>
          <w:spacing w:val="-2"/>
        </w:rPr>
        <w:t xml:space="preserve"> </w:t>
      </w:r>
      <w:r>
        <w:t>of Return</w:t>
      </w:r>
      <w:r>
        <w:rPr>
          <w:spacing w:val="1"/>
        </w:rPr>
        <w:t xml:space="preserve"> </w:t>
      </w:r>
      <w:r>
        <w:t>Method, Examples in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 methods.</w:t>
      </w:r>
    </w:p>
    <w:p w:rsidR="001A7BF3" w:rsidRDefault="00F364C9">
      <w:pPr>
        <w:pStyle w:val="Heading1"/>
        <w:spacing w:before="206"/>
        <w:jc w:val="both"/>
      </w:pPr>
      <w:r>
        <w:rPr>
          <w:color w:val="221F1F"/>
        </w:rPr>
        <w:t>BASES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COMPARISON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ALTERNATIVES</w:t>
      </w:r>
    </w:p>
    <w:p w:rsidR="001A7BF3" w:rsidRDefault="00F364C9">
      <w:pPr>
        <w:pStyle w:val="BodyText"/>
        <w:spacing w:before="191" w:line="237" w:lineRule="auto"/>
        <w:ind w:left="261" w:right="460"/>
        <w:jc w:val="both"/>
      </w:pPr>
      <w:r>
        <w:rPr>
          <w:color w:val="221F1F"/>
        </w:rPr>
        <w:t>In most of the practical decision environments, executives will be forced to select the best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alternative from a set of competing alternatives. Let us assume that an organization has a huge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sum of money for potential investment and there are three different projects whose initial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outlay and annual revenues during their lives are known. The executive has to select the best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among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these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three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competing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projects</w:t>
      </w:r>
    </w:p>
    <w:p w:rsidR="001A7BF3" w:rsidRDefault="00F364C9">
      <w:pPr>
        <w:pStyle w:val="BodyText"/>
        <w:spacing w:before="202" w:line="232" w:lineRule="auto"/>
        <w:ind w:left="261" w:right="1778"/>
      </w:pPr>
      <w:r>
        <w:rPr>
          <w:color w:val="221F1F"/>
        </w:rPr>
        <w:t>There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are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several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bases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comparing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worthiness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 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projects.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These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bases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are:</w:t>
      </w:r>
    </w:p>
    <w:p w:rsidR="001A7BF3" w:rsidRDefault="001A7BF3">
      <w:pPr>
        <w:pStyle w:val="BodyText"/>
        <w:spacing w:before="10"/>
        <w:ind w:left="0"/>
        <w:rPr>
          <w:sz w:val="34"/>
        </w:rPr>
      </w:pPr>
    </w:p>
    <w:p w:rsidR="001A7BF3" w:rsidRDefault="00F364C9">
      <w:pPr>
        <w:pStyle w:val="ListParagraph"/>
        <w:numPr>
          <w:ilvl w:val="0"/>
          <w:numId w:val="1"/>
        </w:numPr>
        <w:tabs>
          <w:tab w:val="left" w:pos="502"/>
        </w:tabs>
        <w:ind w:hanging="241"/>
        <w:rPr>
          <w:sz w:val="24"/>
        </w:rPr>
      </w:pPr>
      <w:r>
        <w:rPr>
          <w:color w:val="221F1F"/>
          <w:sz w:val="24"/>
        </w:rPr>
        <w:t>Present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worth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method</w:t>
      </w:r>
    </w:p>
    <w:p w:rsidR="001A7BF3" w:rsidRDefault="00F364C9">
      <w:pPr>
        <w:pStyle w:val="ListParagraph"/>
        <w:numPr>
          <w:ilvl w:val="0"/>
          <w:numId w:val="1"/>
        </w:numPr>
        <w:tabs>
          <w:tab w:val="left" w:pos="502"/>
        </w:tabs>
        <w:ind w:hanging="241"/>
        <w:rPr>
          <w:sz w:val="24"/>
        </w:rPr>
      </w:pPr>
      <w:r>
        <w:rPr>
          <w:color w:val="221F1F"/>
          <w:sz w:val="24"/>
        </w:rPr>
        <w:t>Future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worth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method</w:t>
      </w:r>
    </w:p>
    <w:p w:rsidR="001A7BF3" w:rsidRDefault="00F364C9">
      <w:pPr>
        <w:pStyle w:val="ListParagraph"/>
        <w:numPr>
          <w:ilvl w:val="0"/>
          <w:numId w:val="1"/>
        </w:numPr>
        <w:tabs>
          <w:tab w:val="left" w:pos="502"/>
        </w:tabs>
        <w:ind w:hanging="241"/>
        <w:rPr>
          <w:sz w:val="24"/>
        </w:rPr>
      </w:pPr>
      <w:r>
        <w:rPr>
          <w:color w:val="221F1F"/>
          <w:sz w:val="24"/>
        </w:rPr>
        <w:t>Annual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equivalent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method</w:t>
      </w:r>
    </w:p>
    <w:p w:rsidR="001A7BF3" w:rsidRDefault="00F364C9">
      <w:pPr>
        <w:pStyle w:val="ListParagraph"/>
        <w:numPr>
          <w:ilvl w:val="0"/>
          <w:numId w:val="1"/>
        </w:numPr>
        <w:tabs>
          <w:tab w:val="left" w:pos="502"/>
        </w:tabs>
        <w:ind w:hanging="241"/>
        <w:rPr>
          <w:sz w:val="24"/>
        </w:rPr>
      </w:pPr>
      <w:r>
        <w:rPr>
          <w:color w:val="221F1F"/>
          <w:sz w:val="24"/>
        </w:rPr>
        <w:t>Rate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of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return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method</w:t>
      </w:r>
    </w:p>
    <w:p w:rsidR="001A7BF3" w:rsidRDefault="001A7BF3">
      <w:pPr>
        <w:pStyle w:val="BodyText"/>
        <w:spacing w:before="7"/>
        <w:ind w:left="0"/>
        <w:rPr>
          <w:sz w:val="16"/>
        </w:rPr>
      </w:pPr>
    </w:p>
    <w:p w:rsidR="001A7BF3" w:rsidRDefault="00F364C9">
      <w:pPr>
        <w:pStyle w:val="Heading1"/>
        <w:spacing w:before="90"/>
        <w:ind w:left="2179" w:right="2260"/>
        <w:jc w:val="center"/>
      </w:pPr>
      <w:r>
        <w:rPr>
          <w:color w:val="221F1F"/>
        </w:rPr>
        <w:t>PRESENT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METHOD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COMPARISON</w:t>
      </w:r>
    </w:p>
    <w:p w:rsidR="001A7BF3" w:rsidRDefault="00F364C9">
      <w:pPr>
        <w:spacing w:before="200"/>
        <w:ind w:left="261"/>
        <w:rPr>
          <w:b/>
          <w:sz w:val="24"/>
        </w:rPr>
      </w:pPr>
      <w:r>
        <w:rPr>
          <w:b/>
          <w:color w:val="221F1F"/>
          <w:sz w:val="24"/>
        </w:rPr>
        <w:t>INTRODUCTION</w:t>
      </w:r>
    </w:p>
    <w:p w:rsidR="001A7BF3" w:rsidRDefault="001A7BF3">
      <w:pPr>
        <w:pStyle w:val="BodyText"/>
        <w:ind w:left="0"/>
        <w:rPr>
          <w:b/>
          <w:sz w:val="9"/>
        </w:rPr>
      </w:pPr>
    </w:p>
    <w:p w:rsidR="001A7BF3" w:rsidRDefault="00F364C9">
      <w:pPr>
        <w:pStyle w:val="BodyText"/>
        <w:spacing w:before="90" w:line="271" w:lineRule="auto"/>
        <w:ind w:left="261" w:right="453"/>
        <w:jc w:val="both"/>
      </w:pPr>
      <w:r>
        <w:rPr>
          <w:color w:val="221F1F"/>
        </w:rPr>
        <w:t>In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this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method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comparison,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flows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each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will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reduced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time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zero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by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assuming</w:t>
      </w:r>
      <w:r>
        <w:rPr>
          <w:color w:val="221F1F"/>
          <w:spacing w:val="25"/>
        </w:rPr>
        <w:t xml:space="preserve"> </w:t>
      </w:r>
      <w:r>
        <w:rPr>
          <w:color w:val="221F1F"/>
        </w:rPr>
        <w:t>an</w:t>
      </w:r>
      <w:r>
        <w:rPr>
          <w:color w:val="221F1F"/>
          <w:spacing w:val="27"/>
        </w:rPr>
        <w:t xml:space="preserve"> </w:t>
      </w:r>
      <w:r>
        <w:rPr>
          <w:color w:val="221F1F"/>
        </w:rPr>
        <w:t>interest</w:t>
      </w:r>
      <w:r>
        <w:rPr>
          <w:color w:val="221F1F"/>
          <w:spacing w:val="30"/>
        </w:rPr>
        <w:t xml:space="preserve"> </w:t>
      </w:r>
      <w:r>
        <w:rPr>
          <w:color w:val="221F1F"/>
        </w:rPr>
        <w:t>rate</w:t>
      </w:r>
      <w:r>
        <w:rPr>
          <w:color w:val="221F1F"/>
          <w:spacing w:val="31"/>
        </w:rPr>
        <w:t xml:space="preserve"> </w:t>
      </w:r>
      <w:r>
        <w:rPr>
          <w:i/>
          <w:color w:val="221F1F"/>
        </w:rPr>
        <w:t>i</w:t>
      </w:r>
      <w:r>
        <w:rPr>
          <w:color w:val="221F1F"/>
        </w:rPr>
        <w:t>.</w:t>
      </w:r>
      <w:r>
        <w:rPr>
          <w:color w:val="221F1F"/>
          <w:spacing w:val="27"/>
        </w:rPr>
        <w:t xml:space="preserve"> </w:t>
      </w:r>
      <w:r>
        <w:rPr>
          <w:color w:val="221F1F"/>
        </w:rPr>
        <w:t>Then,</w:t>
      </w:r>
      <w:r>
        <w:rPr>
          <w:color w:val="221F1F"/>
          <w:spacing w:val="27"/>
        </w:rPr>
        <w:t xml:space="preserve"> </w:t>
      </w:r>
      <w:r>
        <w:rPr>
          <w:color w:val="221F1F"/>
        </w:rPr>
        <w:t>depending</w:t>
      </w:r>
      <w:r>
        <w:rPr>
          <w:color w:val="221F1F"/>
          <w:spacing w:val="27"/>
        </w:rPr>
        <w:t xml:space="preserve"> </w:t>
      </w:r>
      <w:r>
        <w:rPr>
          <w:color w:val="221F1F"/>
        </w:rPr>
        <w:t>on</w:t>
      </w:r>
      <w:r>
        <w:rPr>
          <w:color w:val="221F1F"/>
          <w:spacing w:val="27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28"/>
        </w:rPr>
        <w:t xml:space="preserve"> </w:t>
      </w:r>
      <w:r>
        <w:rPr>
          <w:color w:val="221F1F"/>
        </w:rPr>
        <w:t>type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decision,</w:t>
      </w:r>
      <w:r>
        <w:rPr>
          <w:color w:val="221F1F"/>
          <w:spacing w:val="29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27"/>
        </w:rPr>
        <w:t xml:space="preserve"> </w:t>
      </w:r>
      <w:r>
        <w:rPr>
          <w:color w:val="221F1F"/>
        </w:rPr>
        <w:t>best</w:t>
      </w:r>
      <w:r>
        <w:rPr>
          <w:color w:val="221F1F"/>
          <w:spacing w:val="29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will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selected by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comparing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present worth amounts of 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alternatives.</w:t>
      </w:r>
    </w:p>
    <w:p w:rsidR="001A7BF3" w:rsidRDefault="00F364C9">
      <w:pPr>
        <w:pStyle w:val="BodyText"/>
        <w:spacing w:before="202" w:line="273" w:lineRule="auto"/>
        <w:ind w:left="261" w:right="458"/>
        <w:jc w:val="both"/>
      </w:pPr>
      <w:r>
        <w:rPr>
          <w:color w:val="221F1F"/>
        </w:rPr>
        <w:t>The sign of various amounts at different points in time in a cash flow diagram is to be decided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based on the type of the decision problem. In a cost dominated cash flow diagram, the costs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(outflows) will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be assigned with positive sign and the </w:t>
      </w:r>
      <w:proofErr w:type="gramStart"/>
      <w:r>
        <w:rPr>
          <w:color w:val="221F1F"/>
        </w:rPr>
        <w:t>profit, revenue,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salvage</w:t>
      </w:r>
      <w:proofErr w:type="gramEnd"/>
      <w:r>
        <w:rPr>
          <w:color w:val="221F1F"/>
        </w:rPr>
        <w:t xml:space="preserve"> value (all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inflows), etc. will be assigned with negative sign. In a revenue/profit-dominated cash flow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diagram, the profit, revenue, salvage value (all inflows to an organization) will be assigned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with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positive sign. 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costs (outflows)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will be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assigned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with negative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sign.</w:t>
      </w:r>
    </w:p>
    <w:p w:rsidR="001A7BF3" w:rsidRDefault="00F364C9">
      <w:pPr>
        <w:pStyle w:val="BodyText"/>
        <w:spacing w:before="204" w:line="271" w:lineRule="auto"/>
        <w:ind w:left="261" w:right="461"/>
        <w:jc w:val="both"/>
      </w:pPr>
      <w:r>
        <w:rPr>
          <w:color w:val="221F1F"/>
        </w:rPr>
        <w:t>In case the decision is to select the alternative with the minimum cost, then the alternative with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the least present worth amount will be selected. On the other hand, if the decision is to select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 alternative with the maximum profit, then the alternative with the maximum present worth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will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selected.</w:t>
      </w:r>
    </w:p>
    <w:p w:rsidR="001A7BF3" w:rsidRDefault="001A7BF3">
      <w:pPr>
        <w:pStyle w:val="BodyText"/>
        <w:ind w:left="0"/>
        <w:rPr>
          <w:sz w:val="20"/>
        </w:rPr>
      </w:pPr>
    </w:p>
    <w:p w:rsidR="001A7BF3" w:rsidRDefault="001A7BF3">
      <w:pPr>
        <w:pStyle w:val="BodyText"/>
        <w:ind w:left="0"/>
        <w:rPr>
          <w:sz w:val="20"/>
        </w:rPr>
      </w:pPr>
    </w:p>
    <w:p w:rsidR="001A7BF3" w:rsidRDefault="001A7BF3">
      <w:pPr>
        <w:pStyle w:val="BodyText"/>
        <w:ind w:left="0"/>
        <w:rPr>
          <w:sz w:val="20"/>
        </w:rPr>
      </w:pPr>
    </w:p>
    <w:p w:rsidR="001A7BF3" w:rsidRDefault="001A7BF3">
      <w:pPr>
        <w:pStyle w:val="BodyText"/>
        <w:ind w:left="0"/>
        <w:rPr>
          <w:sz w:val="20"/>
        </w:rPr>
      </w:pPr>
    </w:p>
    <w:p w:rsidR="001A7BF3" w:rsidRDefault="001A7BF3">
      <w:pPr>
        <w:spacing w:before="180"/>
        <w:ind w:right="174"/>
        <w:jc w:val="center"/>
        <w:rPr>
          <w:rFonts w:ascii="Calibri"/>
        </w:rPr>
        <w:sectPr w:rsidR="001A7BF3" w:rsidSect="00C32665">
          <w:headerReference w:type="default" r:id="rId9"/>
          <w:footerReference w:type="default" r:id="rId10"/>
          <w:type w:val="continuous"/>
          <w:pgSz w:w="12240" w:h="15840"/>
          <w:pgMar w:top="929" w:right="547" w:bottom="450" w:left="850" w:header="27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6"/>
        <w:ind w:left="0"/>
        <w:rPr>
          <w:rFonts w:ascii="Calibri"/>
          <w:sz w:val="20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03.25pt;margin-top:731.25pt;width:5.6pt;height:11.05pt;z-index:-251602944;mso-position-horizontal-relative:page;mso-position-vertical-relative:page;mso-width-relative:page;mso-height-relative:page" filled="f" stroked="f">
            <v:textbox inset="0,0,0,0">
              <w:txbxContent>
                <w:p w:rsidR="00F364C9" w:rsidRDefault="00F364C9">
                  <w:pPr>
                    <w:spacing w:line="221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</w:p>
    <w:p w:rsidR="001A7BF3" w:rsidRDefault="00F364C9">
      <w:pPr>
        <w:pStyle w:val="Heading1"/>
        <w:spacing w:before="90"/>
      </w:pPr>
      <w:r>
        <w:rPr>
          <w:color w:val="221F1F"/>
        </w:rPr>
        <w:t>REVENUE-DOMINATED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</w:t>
      </w:r>
    </w:p>
    <w:p w:rsidR="001A7BF3" w:rsidRDefault="00F364C9">
      <w:pPr>
        <w:pStyle w:val="BodyText"/>
        <w:spacing w:before="196" w:line="232" w:lineRule="auto"/>
        <w:ind w:left="261" w:right="1300"/>
        <w:rPr>
          <w:sz w:val="26"/>
        </w:rPr>
      </w:pPr>
      <w:r>
        <w:rPr>
          <w:color w:val="221F1F"/>
        </w:rPr>
        <w:t>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generalized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revenue-dominated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demonstrate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present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method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comparison is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presented in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Fig. 4.1.</w:t>
      </w:r>
      <w:r>
        <w:rPr>
          <w:noProof/>
        </w:rPr>
        <w:drawing>
          <wp:anchor distT="0" distB="0" distL="0" distR="0" simplePos="0" relativeHeight="251596800" behindDoc="0" locked="0" layoutInCell="1" allowOverlap="1" wp14:anchorId="5A5A8054" wp14:editId="5CF9FB5E">
            <wp:simplePos x="0" y="0"/>
            <wp:positionH relativeFrom="page">
              <wp:posOffset>978535</wp:posOffset>
            </wp:positionH>
            <wp:positionV relativeFrom="paragraph">
              <wp:posOffset>17145</wp:posOffset>
            </wp:positionV>
            <wp:extent cx="4656455" cy="1165860"/>
            <wp:effectExtent l="0" t="0" r="10795" b="1524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734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1A7BF3">
      <w:pPr>
        <w:pStyle w:val="BodyText"/>
        <w:spacing w:before="10"/>
        <w:ind w:left="0"/>
        <w:rPr>
          <w:sz w:val="20"/>
        </w:rPr>
      </w:pPr>
    </w:p>
    <w:p w:rsidR="001A7BF3" w:rsidRDefault="00F364C9">
      <w:pPr>
        <w:pStyle w:val="BodyText"/>
        <w:spacing w:before="1"/>
        <w:ind w:right="702"/>
      </w:pPr>
      <w:r>
        <w:t xml:space="preserve">In Fig. 4.1, </w:t>
      </w:r>
      <w:r>
        <w:rPr>
          <w:i/>
        </w:rPr>
        <w:t xml:space="preserve">P </w:t>
      </w:r>
      <w:r>
        <w:t xml:space="preserve">represents an initial investment and </w:t>
      </w:r>
      <w:proofErr w:type="spellStart"/>
      <w:proofErr w:type="gramStart"/>
      <w:r>
        <w:rPr>
          <w:i/>
        </w:rPr>
        <w:t>Rj</w:t>
      </w:r>
      <w:proofErr w:type="spellEnd"/>
      <w:proofErr w:type="gramEnd"/>
      <w:r>
        <w:rPr>
          <w:i/>
        </w:rPr>
        <w:t xml:space="preserve"> </w:t>
      </w:r>
      <w:r>
        <w:t xml:space="preserve">the net revenue at the end of the </w:t>
      </w:r>
      <w:proofErr w:type="spellStart"/>
      <w:r>
        <w:rPr>
          <w:i/>
        </w:rPr>
        <w:t>j</w:t>
      </w:r>
      <w:r>
        <w:t>th</w:t>
      </w:r>
      <w:proofErr w:type="spellEnd"/>
      <w:r>
        <w:t xml:space="preserve"> year.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interest</w:t>
      </w:r>
      <w:r>
        <w:rPr>
          <w:spacing w:val="-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i/>
        </w:rPr>
        <w:t>i</w:t>
      </w:r>
      <w:r>
        <w:t>, compounded</w:t>
      </w:r>
      <w:r>
        <w:rPr>
          <w:spacing w:val="-1"/>
        </w:rPr>
        <w:t xml:space="preserve"> </w:t>
      </w:r>
      <w:r>
        <w:t xml:space="preserve">annually. </w:t>
      </w:r>
      <w:r>
        <w:rPr>
          <w:i/>
        </w:rPr>
        <w:t>S</w:t>
      </w:r>
      <w:r>
        <w:rPr>
          <w:i/>
          <w:spacing w:val="-1"/>
        </w:rPr>
        <w:t xml:space="preserve"> </w:t>
      </w:r>
      <w:r>
        <w:t>is the</w:t>
      </w:r>
      <w:r>
        <w:rPr>
          <w:spacing w:val="-2"/>
        </w:rPr>
        <w:t xml:space="preserve"> </w:t>
      </w:r>
      <w:proofErr w:type="spellStart"/>
      <w:r>
        <w:t>salvagevalue</w:t>
      </w:r>
      <w:proofErr w:type="spellEnd"/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 end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i/>
        </w:rPr>
        <w:t>n</w:t>
      </w:r>
      <w:r>
        <w:t>th</w:t>
      </w:r>
      <w:r>
        <w:rPr>
          <w:spacing w:val="1"/>
        </w:rPr>
        <w:t xml:space="preserve"> </w:t>
      </w:r>
      <w:r>
        <w:t>year.</w:t>
      </w:r>
    </w:p>
    <w:p w:rsidR="001A7BF3" w:rsidRDefault="00F364C9">
      <w:pPr>
        <w:pStyle w:val="BodyText"/>
      </w:pP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worth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 cash flow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for a given</w:t>
      </w:r>
      <w:r>
        <w:rPr>
          <w:spacing w:val="3"/>
        </w:rPr>
        <w:t xml:space="preserve"> </w:t>
      </w:r>
      <w:r>
        <w:t>Interest</w:t>
      </w:r>
      <w:r>
        <w:rPr>
          <w:spacing w:val="-1"/>
        </w:rPr>
        <w:t xml:space="preserve"> </w:t>
      </w:r>
      <w:r>
        <w:t>rate,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formula</w:t>
      </w:r>
      <w:r>
        <w:rPr>
          <w:spacing w:val="-2"/>
        </w:rPr>
        <w:t xml:space="preserve"> </w:t>
      </w:r>
      <w:r>
        <w:t>is</w:t>
      </w:r>
    </w:p>
    <w:p w:rsidR="001A7BF3" w:rsidRDefault="001A7BF3">
      <w:pPr>
        <w:pStyle w:val="BodyText"/>
        <w:spacing w:before="7"/>
        <w:ind w:left="0"/>
        <w:rPr>
          <w:sz w:val="29"/>
        </w:rPr>
      </w:pPr>
    </w:p>
    <w:p w:rsidR="001A7BF3" w:rsidRDefault="00F364C9">
      <w:pPr>
        <w:pStyle w:val="BodyText"/>
        <w:ind w:left="261"/>
      </w:pPr>
      <w:r>
        <w:rPr>
          <w:i/>
          <w:color w:val="221F1F"/>
        </w:rPr>
        <w:t>PW</w:t>
      </w:r>
      <w:r>
        <w:rPr>
          <w:color w:val="221F1F"/>
        </w:rPr>
        <w:t>(</w:t>
      </w:r>
      <w:r>
        <w:rPr>
          <w:i/>
          <w:color w:val="221F1F"/>
        </w:rPr>
        <w:t>i</w:t>
      </w:r>
      <w:r>
        <w:rPr>
          <w:color w:val="221F1F"/>
        </w:rPr>
        <w:t>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 xml:space="preserve">– </w:t>
      </w:r>
      <w:r>
        <w:rPr>
          <w:i/>
          <w:color w:val="221F1F"/>
        </w:rPr>
        <w:t>P</w:t>
      </w:r>
      <w:r>
        <w:rPr>
          <w:i/>
          <w:color w:val="221F1F"/>
          <w:spacing w:val="2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i/>
          <w:color w:val="221F1F"/>
        </w:rPr>
        <w:t>R</w:t>
      </w:r>
      <w:r>
        <w:rPr>
          <w:color w:val="221F1F"/>
        </w:rPr>
        <w:t>1[1/(1 +</w:t>
      </w:r>
      <w:r>
        <w:rPr>
          <w:color w:val="221F1F"/>
          <w:spacing w:val="2"/>
        </w:rPr>
        <w:t xml:space="preserve"> </w:t>
      </w:r>
      <w:r>
        <w:rPr>
          <w:i/>
          <w:color w:val="221F1F"/>
        </w:rPr>
        <w:t>i</w:t>
      </w:r>
      <w:r>
        <w:rPr>
          <w:color w:val="221F1F"/>
        </w:rPr>
        <w:t>)1] +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R</w:t>
      </w:r>
      <w:r>
        <w:rPr>
          <w:color w:val="221F1F"/>
        </w:rPr>
        <w:t>2[1/(1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i</w:t>
      </w:r>
      <w:r>
        <w:rPr>
          <w:color w:val="221F1F"/>
        </w:rPr>
        <w:t>)2]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...</w:t>
      </w:r>
    </w:p>
    <w:p w:rsidR="001A7BF3" w:rsidRDefault="00F364C9">
      <w:pPr>
        <w:spacing w:before="200"/>
        <w:ind w:left="261"/>
        <w:rPr>
          <w:sz w:val="24"/>
        </w:rPr>
      </w:pPr>
      <w:r>
        <w:rPr>
          <w:color w:val="221F1F"/>
          <w:sz w:val="24"/>
        </w:rPr>
        <w:t>+</w:t>
      </w:r>
      <w:r>
        <w:rPr>
          <w:color w:val="221F1F"/>
          <w:spacing w:val="-2"/>
          <w:sz w:val="24"/>
        </w:rPr>
        <w:t xml:space="preserve"> </w:t>
      </w:r>
      <w:proofErr w:type="spellStart"/>
      <w:proofErr w:type="gramStart"/>
      <w:r>
        <w:rPr>
          <w:i/>
          <w:color w:val="221F1F"/>
          <w:sz w:val="24"/>
        </w:rPr>
        <w:t>Rj</w:t>
      </w:r>
      <w:proofErr w:type="spellEnd"/>
      <w:r>
        <w:rPr>
          <w:color w:val="221F1F"/>
          <w:sz w:val="24"/>
        </w:rPr>
        <w:t>[</w:t>
      </w:r>
      <w:proofErr w:type="gramEnd"/>
      <w:r>
        <w:rPr>
          <w:color w:val="221F1F"/>
          <w:sz w:val="24"/>
        </w:rPr>
        <w:t>1/(1 +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color w:val="221F1F"/>
          <w:spacing w:val="-2"/>
          <w:sz w:val="24"/>
        </w:rPr>
        <w:t xml:space="preserve"> </w:t>
      </w:r>
      <w:r>
        <w:rPr>
          <w:i/>
          <w:color w:val="221F1F"/>
          <w:sz w:val="24"/>
        </w:rPr>
        <w:t>j</w:t>
      </w:r>
      <w:r>
        <w:rPr>
          <w:color w:val="221F1F"/>
          <w:sz w:val="24"/>
        </w:rPr>
        <w:t>]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1"/>
          <w:sz w:val="24"/>
        </w:rPr>
        <w:t xml:space="preserve"> </w:t>
      </w:r>
      <w:proofErr w:type="spellStart"/>
      <w:r>
        <w:rPr>
          <w:i/>
          <w:color w:val="221F1F"/>
          <w:sz w:val="24"/>
        </w:rPr>
        <w:t>Rn</w:t>
      </w:r>
      <w:proofErr w:type="spellEnd"/>
      <w:r>
        <w:rPr>
          <w:color w:val="221F1F"/>
          <w:sz w:val="24"/>
        </w:rPr>
        <w:t>[1/(1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i/>
          <w:color w:val="221F1F"/>
          <w:sz w:val="24"/>
        </w:rPr>
        <w:t>n</w:t>
      </w:r>
      <w:r>
        <w:rPr>
          <w:color w:val="221F1F"/>
          <w:sz w:val="24"/>
        </w:rPr>
        <w:t>]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S</w:t>
      </w:r>
      <w:r>
        <w:rPr>
          <w:color w:val="221F1F"/>
          <w:sz w:val="24"/>
        </w:rPr>
        <w:t>[1/(1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i/>
          <w:color w:val="221F1F"/>
          <w:sz w:val="24"/>
        </w:rPr>
        <w:t>n</w:t>
      </w:r>
      <w:r>
        <w:rPr>
          <w:color w:val="221F1F"/>
          <w:sz w:val="24"/>
        </w:rPr>
        <w:t>]</w:t>
      </w:r>
    </w:p>
    <w:p w:rsidR="001A7BF3" w:rsidRDefault="00F364C9">
      <w:pPr>
        <w:pStyle w:val="BodyText"/>
        <w:spacing w:before="199"/>
        <w:ind w:left="261" w:right="748"/>
      </w:pPr>
      <w:r>
        <w:rPr>
          <w:color w:val="221F1F"/>
        </w:rPr>
        <w:t>In this formula, expenditure is assigned a negative sign and revenues are assigned a positive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sign.</w:t>
      </w:r>
    </w:p>
    <w:p w:rsidR="001A7BF3" w:rsidRDefault="00F364C9">
      <w:pPr>
        <w:pStyle w:val="BodyText"/>
        <w:spacing w:before="199"/>
        <w:ind w:left="261" w:right="428"/>
        <w:rPr>
          <w:sz w:val="19"/>
        </w:rPr>
      </w:pPr>
      <w:r>
        <w:rPr>
          <w:color w:val="221F1F"/>
        </w:rPr>
        <w:t>If we have some more alternatives which are to be compared with this alternative, then 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corresponding present worth amounts are to be computed and compared. Finally the alternative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with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maximum present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 amount should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be selected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best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z w:val="19"/>
        </w:rPr>
        <w:t>.</w:t>
      </w:r>
    </w:p>
    <w:p w:rsidR="001A7BF3" w:rsidRDefault="00F364C9">
      <w:pPr>
        <w:pStyle w:val="Heading1"/>
        <w:spacing w:before="207"/>
      </w:pPr>
      <w:r>
        <w:rPr>
          <w:color w:val="221F1F"/>
        </w:rPr>
        <w:t>COST-DOMINATED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DIAGRAM</w:t>
      </w:r>
    </w:p>
    <w:p w:rsidR="001A7BF3" w:rsidRDefault="00F364C9">
      <w:pPr>
        <w:pStyle w:val="BodyText"/>
        <w:spacing w:before="194" w:line="264" w:lineRule="auto"/>
        <w:ind w:left="261" w:right="634"/>
      </w:pPr>
      <w:r>
        <w:rPr>
          <w:color w:val="221F1F"/>
        </w:rPr>
        <w:t>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generalized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cost-dominated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 flow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demonstrate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present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method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comparison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 presented in Fig. 4.2.</w:t>
      </w:r>
    </w:p>
    <w:p w:rsidR="001A7BF3" w:rsidRDefault="00F364C9">
      <w:pPr>
        <w:pStyle w:val="BodyText"/>
        <w:spacing w:before="4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251597824" behindDoc="0" locked="0" layoutInCell="1" allowOverlap="1" wp14:anchorId="7D2D31B7" wp14:editId="49D94140">
            <wp:simplePos x="0" y="0"/>
            <wp:positionH relativeFrom="page">
              <wp:posOffset>978535</wp:posOffset>
            </wp:positionH>
            <wp:positionV relativeFrom="paragraph">
              <wp:posOffset>143510</wp:posOffset>
            </wp:positionV>
            <wp:extent cx="4676140" cy="1943100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881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1A7BF3">
      <w:pPr>
        <w:rPr>
          <w:sz w:val="16"/>
        </w:rPr>
        <w:sectPr w:rsidR="001A7BF3" w:rsidSect="00C32665">
          <w:pgSz w:w="12240" w:h="15840"/>
          <w:pgMar w:top="1500" w:right="1100" w:bottom="280" w:left="1280" w:header="18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4" w:line="268" w:lineRule="auto"/>
        <w:ind w:right="1222"/>
      </w:pPr>
      <w:r>
        <w:rPr>
          <w:color w:val="221F1F"/>
        </w:rPr>
        <w:lastRenderedPageBreak/>
        <w:t xml:space="preserve">In Fig. 4.2, </w:t>
      </w:r>
      <w:r>
        <w:rPr>
          <w:i/>
          <w:color w:val="221F1F"/>
        </w:rPr>
        <w:t xml:space="preserve">P </w:t>
      </w:r>
      <w:r>
        <w:rPr>
          <w:color w:val="221F1F"/>
        </w:rPr>
        <w:t xml:space="preserve">represents an initial investment, </w:t>
      </w:r>
      <w:proofErr w:type="spellStart"/>
      <w:r>
        <w:rPr>
          <w:i/>
          <w:color w:val="221F1F"/>
        </w:rPr>
        <w:t>Cj</w:t>
      </w:r>
      <w:proofErr w:type="spellEnd"/>
      <w:r>
        <w:rPr>
          <w:i/>
          <w:color w:val="221F1F"/>
        </w:rPr>
        <w:t xml:space="preserve"> </w:t>
      </w:r>
      <w:r>
        <w:rPr>
          <w:color w:val="221F1F"/>
        </w:rPr>
        <w:t>the net cost of operation and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maintenance at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end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 the</w:t>
      </w:r>
      <w:r>
        <w:rPr>
          <w:color w:val="221F1F"/>
          <w:spacing w:val="-1"/>
        </w:rPr>
        <w:t xml:space="preserve"> </w:t>
      </w:r>
      <w:proofErr w:type="spellStart"/>
      <w:r>
        <w:rPr>
          <w:i/>
          <w:color w:val="221F1F"/>
        </w:rPr>
        <w:t>j</w:t>
      </w:r>
      <w:r>
        <w:rPr>
          <w:color w:val="221F1F"/>
        </w:rPr>
        <w:t>th</w:t>
      </w:r>
      <w:proofErr w:type="spellEnd"/>
      <w:r>
        <w:rPr>
          <w:color w:val="221F1F"/>
          <w:spacing w:val="1"/>
        </w:rPr>
        <w:t xml:space="preserve"> </w:t>
      </w:r>
      <w:r>
        <w:rPr>
          <w:color w:val="221F1F"/>
        </w:rPr>
        <w:t>year, and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 xml:space="preserve">S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salvage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value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at 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end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 xml:space="preserve">the </w:t>
      </w:r>
      <w:r>
        <w:rPr>
          <w:i/>
          <w:color w:val="221F1F"/>
        </w:rPr>
        <w:t>n</w:t>
      </w:r>
      <w:r>
        <w:rPr>
          <w:color w:val="221F1F"/>
        </w:rPr>
        <w:t>th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year.</w:t>
      </w:r>
    </w:p>
    <w:p w:rsidR="001A7BF3" w:rsidRDefault="00F364C9">
      <w:pPr>
        <w:pStyle w:val="BodyText"/>
        <w:spacing w:before="203" w:line="266" w:lineRule="auto"/>
        <w:ind w:left="261" w:right="2353"/>
      </w:pPr>
      <w:r>
        <w:rPr>
          <w:color w:val="221F1F"/>
        </w:rPr>
        <w:t>To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compute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present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amount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 a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given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 xml:space="preserve">interest rate </w:t>
      </w:r>
      <w:r>
        <w:rPr>
          <w:i/>
          <w:color w:val="221F1F"/>
        </w:rPr>
        <w:t>i</w:t>
      </w:r>
      <w:r>
        <w:rPr>
          <w:color w:val="221F1F"/>
        </w:rPr>
        <w:t>, we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have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formula</w:t>
      </w:r>
    </w:p>
    <w:p w:rsidR="001A7BF3" w:rsidRDefault="00F364C9">
      <w:pPr>
        <w:pStyle w:val="BodyText"/>
        <w:spacing w:before="199"/>
        <w:ind w:left="261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i/>
          <w:color w:val="221F1F"/>
        </w:rPr>
        <w:t>i</w:t>
      </w:r>
      <w:r>
        <w:rPr>
          <w:color w:val="221F1F"/>
        </w:rPr>
        <w:t>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i/>
          <w:color w:val="221F1F"/>
        </w:rPr>
        <w:t>P</w:t>
      </w:r>
      <w:r>
        <w:rPr>
          <w:i/>
          <w:color w:val="221F1F"/>
          <w:spacing w:val="2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C</w:t>
      </w:r>
      <w:r>
        <w:rPr>
          <w:color w:val="221F1F"/>
        </w:rPr>
        <w:t>1[1/(1 +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i</w:t>
      </w:r>
      <w:r>
        <w:rPr>
          <w:color w:val="221F1F"/>
        </w:rPr>
        <w:t>)1] +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C</w:t>
      </w:r>
      <w:r>
        <w:rPr>
          <w:color w:val="221F1F"/>
        </w:rPr>
        <w:t>2[1/(1 +</w:t>
      </w:r>
      <w:r>
        <w:rPr>
          <w:color w:val="221F1F"/>
          <w:spacing w:val="-2"/>
        </w:rPr>
        <w:t xml:space="preserve"> </w:t>
      </w:r>
      <w:r>
        <w:rPr>
          <w:i/>
          <w:color w:val="221F1F"/>
        </w:rPr>
        <w:t>i</w:t>
      </w:r>
      <w:r>
        <w:rPr>
          <w:color w:val="221F1F"/>
        </w:rPr>
        <w:t>)2]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... +</w:t>
      </w:r>
      <w:r>
        <w:rPr>
          <w:color w:val="221F1F"/>
          <w:spacing w:val="-4"/>
        </w:rPr>
        <w:t xml:space="preserve"> </w:t>
      </w:r>
      <w:proofErr w:type="spellStart"/>
      <w:r>
        <w:rPr>
          <w:i/>
          <w:color w:val="221F1F"/>
        </w:rPr>
        <w:t>Cj</w:t>
      </w:r>
      <w:proofErr w:type="spellEnd"/>
      <w:r>
        <w:rPr>
          <w:color w:val="221F1F"/>
        </w:rPr>
        <w:t>[1/(1 +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i</w:t>
      </w:r>
      <w:r>
        <w:rPr>
          <w:color w:val="221F1F"/>
        </w:rPr>
        <w:t>)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j</w:t>
      </w:r>
      <w:r>
        <w:rPr>
          <w:color w:val="221F1F"/>
        </w:rPr>
        <w:t>]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+</w:t>
      </w:r>
    </w:p>
    <w:p w:rsidR="001A7BF3" w:rsidRDefault="00F364C9">
      <w:pPr>
        <w:spacing w:before="28"/>
        <w:ind w:left="261"/>
        <w:rPr>
          <w:sz w:val="24"/>
        </w:rPr>
      </w:pPr>
      <w:proofErr w:type="spellStart"/>
      <w:proofErr w:type="gramStart"/>
      <w:r>
        <w:rPr>
          <w:i/>
          <w:color w:val="221F1F"/>
          <w:sz w:val="24"/>
        </w:rPr>
        <w:t>Cn</w:t>
      </w:r>
      <w:proofErr w:type="spellEnd"/>
      <w:r>
        <w:rPr>
          <w:color w:val="221F1F"/>
          <w:sz w:val="24"/>
        </w:rPr>
        <w:t>[</w:t>
      </w:r>
      <w:proofErr w:type="gramEnd"/>
      <w:r>
        <w:rPr>
          <w:color w:val="221F1F"/>
          <w:sz w:val="24"/>
        </w:rPr>
        <w:t>1/(1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i/>
          <w:color w:val="221F1F"/>
          <w:sz w:val="24"/>
        </w:rPr>
        <w:t>n</w:t>
      </w:r>
      <w:r>
        <w:rPr>
          <w:color w:val="221F1F"/>
          <w:sz w:val="24"/>
        </w:rPr>
        <w:t xml:space="preserve">] – </w:t>
      </w:r>
      <w:r>
        <w:rPr>
          <w:i/>
          <w:color w:val="221F1F"/>
          <w:sz w:val="24"/>
        </w:rPr>
        <w:t>S</w:t>
      </w:r>
      <w:r>
        <w:rPr>
          <w:color w:val="221F1F"/>
          <w:sz w:val="24"/>
        </w:rPr>
        <w:t>[1/(1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i/>
          <w:color w:val="221F1F"/>
          <w:sz w:val="24"/>
        </w:rPr>
        <w:t>n</w:t>
      </w:r>
      <w:r>
        <w:rPr>
          <w:color w:val="221F1F"/>
          <w:sz w:val="24"/>
        </w:rPr>
        <w:t>]</w:t>
      </w:r>
    </w:p>
    <w:p w:rsidR="001A7BF3" w:rsidRDefault="00F364C9">
      <w:pPr>
        <w:pStyle w:val="BodyText"/>
        <w:spacing w:before="228" w:line="357" w:lineRule="auto"/>
        <w:ind w:left="261" w:right="461"/>
        <w:jc w:val="both"/>
      </w:pPr>
      <w:r>
        <w:rPr>
          <w:color w:val="221F1F"/>
        </w:rPr>
        <w:t>In the above formula, the expenditure is assigned a positive sign and the revenue a negative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sign. If we have some more alternatives which are to be compared with this alternative, then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 corresponding present worth amounts are to be computed and compared. Finally, 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with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minimum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present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amount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should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selected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best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alternative.</w:t>
      </w:r>
    </w:p>
    <w:p w:rsidR="001A7BF3" w:rsidRDefault="00F364C9">
      <w:pPr>
        <w:pStyle w:val="BodyText"/>
        <w:spacing w:before="197" w:line="357" w:lineRule="auto"/>
        <w:ind w:left="261" w:right="452"/>
        <w:jc w:val="both"/>
        <w:rPr>
          <w:color w:val="221F1F"/>
        </w:rPr>
      </w:pPr>
      <w:r>
        <w:rPr>
          <w:noProof/>
        </w:rPr>
        <w:drawing>
          <wp:anchor distT="0" distB="0" distL="0" distR="0" simplePos="0" relativeHeight="251598848" behindDoc="0" locked="0" layoutInCell="1" allowOverlap="1" wp14:anchorId="59ECBB3F" wp14:editId="69D857B2">
            <wp:simplePos x="0" y="0"/>
            <wp:positionH relativeFrom="page">
              <wp:posOffset>978535</wp:posOffset>
            </wp:positionH>
            <wp:positionV relativeFrom="paragraph">
              <wp:posOffset>1405890</wp:posOffset>
            </wp:positionV>
            <wp:extent cx="4098290" cy="1298575"/>
            <wp:effectExtent l="0" t="0" r="16510" b="15875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309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221F1F"/>
        </w:rPr>
        <w:t xml:space="preserve">EXAMPLE 4.1 </w:t>
      </w:r>
      <w:r>
        <w:rPr>
          <w:color w:val="221F1F"/>
        </w:rPr>
        <w:t xml:space="preserve">Alpha Industry is planning to expand its production </w:t>
      </w:r>
      <w:proofErr w:type="spellStart"/>
      <w:r>
        <w:rPr>
          <w:color w:val="221F1F"/>
        </w:rPr>
        <w:t>operation.It</w:t>
      </w:r>
      <w:proofErr w:type="spellEnd"/>
      <w:r>
        <w:rPr>
          <w:color w:val="221F1F"/>
        </w:rPr>
        <w:t xml:space="preserve"> has identified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three different technologies for meeting the goal. </w:t>
      </w:r>
      <w:proofErr w:type="gramStart"/>
      <w:r>
        <w:rPr>
          <w:color w:val="221F1F"/>
        </w:rPr>
        <w:t xml:space="preserve">The </w:t>
      </w:r>
      <w:proofErr w:type="spellStart"/>
      <w:r>
        <w:rPr>
          <w:color w:val="221F1F"/>
        </w:rPr>
        <w:t>initialoutlay</w:t>
      </w:r>
      <w:proofErr w:type="spellEnd"/>
      <w:r>
        <w:rPr>
          <w:color w:val="221F1F"/>
        </w:rPr>
        <w:t xml:space="preserve"> and annual revenues with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respect to each of the technologies </w:t>
      </w:r>
      <w:proofErr w:type="spellStart"/>
      <w:r>
        <w:rPr>
          <w:color w:val="221F1F"/>
        </w:rPr>
        <w:t>aresummarized</w:t>
      </w:r>
      <w:proofErr w:type="spellEnd"/>
      <w:r>
        <w:rPr>
          <w:color w:val="221F1F"/>
        </w:rPr>
        <w:t xml:space="preserve"> in Table 4.1.</w:t>
      </w:r>
      <w:proofErr w:type="gramEnd"/>
      <w:r>
        <w:rPr>
          <w:color w:val="221F1F"/>
        </w:rPr>
        <w:t xml:space="preserve"> Suggest the best technology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which is to be implemented based on the present worth method of comparison assuming 20%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interest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rate,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compounded annually.</w:t>
      </w:r>
    </w:p>
    <w:p w:rsidR="001A7BF3" w:rsidRDefault="00F364C9">
      <w:pPr>
        <w:pStyle w:val="BodyText"/>
        <w:spacing w:before="197" w:line="357" w:lineRule="auto"/>
        <w:ind w:left="261" w:right="452"/>
        <w:jc w:val="both"/>
        <w:rPr>
          <w:color w:val="221F1F"/>
          <w:sz w:val="19"/>
        </w:rPr>
      </w:pPr>
      <w:r>
        <w:rPr>
          <w:b/>
          <w:i/>
          <w:color w:val="221F1F"/>
        </w:rPr>
        <w:t>Solution</w:t>
      </w:r>
      <w:r>
        <w:rPr>
          <w:b/>
          <w:i/>
          <w:color w:val="221F1F"/>
          <w:spacing w:val="2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technologies,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initial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outlay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assigned 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negative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sign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revenues are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assigned 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positive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sign</w:t>
      </w:r>
      <w:r>
        <w:rPr>
          <w:color w:val="221F1F"/>
          <w:sz w:val="19"/>
        </w:rPr>
        <w:t>.</w:t>
      </w:r>
    </w:p>
    <w:p w:rsidR="001A7BF3" w:rsidRDefault="00F364C9">
      <w:pPr>
        <w:pStyle w:val="BodyText"/>
        <w:spacing w:before="197" w:line="357" w:lineRule="auto"/>
        <w:ind w:left="261" w:right="452"/>
        <w:jc w:val="both"/>
        <w:rPr>
          <w:color w:val="221F1F"/>
        </w:rPr>
      </w:pPr>
      <w:r>
        <w:rPr>
          <w:color w:val="221F1F"/>
        </w:rPr>
        <w:t>TECHNOLOGY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</w:t>
      </w:r>
    </w:p>
    <w:p w:rsidR="001A7BF3" w:rsidRDefault="00F364C9">
      <w:pPr>
        <w:pStyle w:val="BodyText"/>
        <w:spacing w:before="197" w:line="357" w:lineRule="auto"/>
        <w:ind w:left="261" w:right="452"/>
        <w:jc w:val="both"/>
      </w:pPr>
      <w:r>
        <w:rPr>
          <w:color w:val="221F1F"/>
          <w:sz w:val="23"/>
        </w:rPr>
        <w:t xml:space="preserve">Initial outlay, </w:t>
      </w:r>
      <w:r>
        <w:rPr>
          <w:i/>
          <w:color w:val="221F1F"/>
          <w:sz w:val="23"/>
        </w:rPr>
        <w:t xml:space="preserve">P </w:t>
      </w:r>
      <w:r>
        <w:rPr>
          <w:color w:val="221F1F"/>
          <w:sz w:val="23"/>
        </w:rPr>
        <w:t xml:space="preserve">= </w:t>
      </w:r>
      <w:proofErr w:type="spellStart"/>
      <w:r>
        <w:rPr>
          <w:color w:val="221F1F"/>
          <w:sz w:val="23"/>
        </w:rPr>
        <w:t>Rs</w:t>
      </w:r>
      <w:proofErr w:type="spellEnd"/>
      <w:r>
        <w:rPr>
          <w:color w:val="221F1F"/>
          <w:sz w:val="23"/>
        </w:rPr>
        <w:t>. 12</w:t>
      </w:r>
      <w:proofErr w:type="gramStart"/>
      <w:r>
        <w:rPr>
          <w:color w:val="221F1F"/>
          <w:sz w:val="23"/>
        </w:rPr>
        <w:t>,00,000</w:t>
      </w:r>
      <w:proofErr w:type="gramEnd"/>
      <w:r>
        <w:rPr>
          <w:color w:val="221F1F"/>
          <w:spacing w:val="1"/>
          <w:sz w:val="23"/>
        </w:rPr>
        <w:t xml:space="preserve"> </w:t>
      </w:r>
      <w:r>
        <w:rPr>
          <w:color w:val="221F1F"/>
          <w:sz w:val="23"/>
        </w:rPr>
        <w:t xml:space="preserve">Annual revenue, </w:t>
      </w:r>
      <w:r>
        <w:rPr>
          <w:i/>
          <w:color w:val="221F1F"/>
          <w:sz w:val="23"/>
        </w:rPr>
        <w:t xml:space="preserve">A </w:t>
      </w:r>
      <w:r>
        <w:rPr>
          <w:color w:val="221F1F"/>
          <w:sz w:val="23"/>
        </w:rPr>
        <w:t xml:space="preserve">= </w:t>
      </w:r>
      <w:proofErr w:type="spellStart"/>
      <w:r>
        <w:rPr>
          <w:color w:val="221F1F"/>
          <w:sz w:val="23"/>
        </w:rPr>
        <w:t>Rs</w:t>
      </w:r>
      <w:proofErr w:type="spellEnd"/>
      <w:r>
        <w:rPr>
          <w:color w:val="221F1F"/>
          <w:sz w:val="23"/>
        </w:rPr>
        <w:t>. 4,00,000</w:t>
      </w:r>
      <w:r>
        <w:rPr>
          <w:color w:val="221F1F"/>
          <w:spacing w:val="1"/>
          <w:sz w:val="23"/>
        </w:rPr>
        <w:t xml:space="preserve"> </w:t>
      </w:r>
      <w:r>
        <w:rPr>
          <w:color w:val="221F1F"/>
        </w:rPr>
        <w:t>Interest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 xml:space="preserve">rate, </w:t>
      </w:r>
      <w:r>
        <w:rPr>
          <w:i/>
          <w:color w:val="221F1F"/>
        </w:rPr>
        <w:t xml:space="preserve">i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20%,</w:t>
      </w:r>
    </w:p>
    <w:p w:rsidR="001A7BF3" w:rsidRDefault="00F364C9">
      <w:pPr>
        <w:pStyle w:val="BodyText"/>
        <w:spacing w:line="242" w:lineRule="auto"/>
        <w:ind w:left="261" w:right="4704" w:firstLine="60"/>
      </w:pPr>
      <w:proofErr w:type="gramStart"/>
      <w:r>
        <w:rPr>
          <w:color w:val="221F1F"/>
        </w:rPr>
        <w:t>compounded</w:t>
      </w:r>
      <w:proofErr w:type="gramEnd"/>
      <w:r>
        <w:rPr>
          <w:color w:val="221F1F"/>
        </w:rPr>
        <w:t xml:space="preserve"> annually Life of this technology, </w:t>
      </w:r>
      <w:r>
        <w:rPr>
          <w:i/>
          <w:color w:val="221F1F"/>
        </w:rPr>
        <w:t xml:space="preserve">n </w:t>
      </w:r>
      <w:r>
        <w:rPr>
          <w:color w:val="221F1F"/>
        </w:rPr>
        <w:t>=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10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years</w:t>
      </w:r>
    </w:p>
    <w:p w:rsidR="001A7BF3" w:rsidRDefault="001A7BF3">
      <w:pPr>
        <w:spacing w:line="242" w:lineRule="auto"/>
        <w:sectPr w:rsidR="001A7BF3" w:rsidSect="00C32665">
          <w:footerReference w:type="default" r:id="rId14"/>
          <w:pgSz w:w="12240" w:h="15840"/>
          <w:pgMar w:top="1360" w:right="1100" w:bottom="1200" w:left="1280" w:header="9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3"/>
          <w:cols w:space="720"/>
        </w:sectPr>
      </w:pPr>
    </w:p>
    <w:p w:rsidR="001A7BF3" w:rsidRDefault="00F364C9">
      <w:pPr>
        <w:pStyle w:val="BodyText"/>
        <w:spacing w:before="72" w:line="242" w:lineRule="auto"/>
        <w:ind w:left="261" w:right="4704"/>
      </w:pPr>
      <w:r>
        <w:rPr>
          <w:noProof/>
        </w:rPr>
        <w:lastRenderedPageBreak/>
        <w:drawing>
          <wp:anchor distT="0" distB="0" distL="0" distR="0" simplePos="0" relativeHeight="251599872" behindDoc="0" locked="0" layoutInCell="1" allowOverlap="1" wp14:anchorId="55536296" wp14:editId="7AF9F4C6">
            <wp:simplePos x="0" y="0"/>
            <wp:positionH relativeFrom="page">
              <wp:posOffset>1386205</wp:posOffset>
            </wp:positionH>
            <wp:positionV relativeFrom="paragraph">
              <wp:posOffset>481330</wp:posOffset>
            </wp:positionV>
            <wp:extent cx="4004310" cy="1695450"/>
            <wp:effectExtent l="0" t="0" r="0" b="0"/>
            <wp:wrapTopAndBottom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418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1F1F"/>
        </w:rPr>
        <w:t>The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this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technology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as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shown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 Fig. 4.3.</w:t>
      </w:r>
    </w:p>
    <w:p w:rsidR="001A7BF3" w:rsidRDefault="001A7BF3">
      <w:pPr>
        <w:pStyle w:val="BodyText"/>
        <w:spacing w:before="1"/>
        <w:ind w:left="0"/>
        <w:rPr>
          <w:sz w:val="32"/>
        </w:rPr>
      </w:pPr>
    </w:p>
    <w:p w:rsidR="001A7BF3" w:rsidRDefault="00F364C9">
      <w:pPr>
        <w:pStyle w:val="BodyText"/>
        <w:ind w:left="261"/>
      </w:pP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present worth expression for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this technology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spacing w:before="199"/>
        <w:ind w:left="261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20%)1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–12,00,000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4,00,000 x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10)</w:t>
      </w:r>
    </w:p>
    <w:p w:rsidR="001A7BF3" w:rsidRDefault="00F364C9">
      <w:pPr>
        <w:pStyle w:val="BodyText"/>
        <w:spacing w:before="200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–12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4,00,000 x</w:t>
      </w:r>
      <w:r>
        <w:rPr>
          <w:color w:val="221F1F"/>
          <w:spacing w:val="59"/>
        </w:rPr>
        <w:t xml:space="preserve"> </w:t>
      </w:r>
      <w:r>
        <w:rPr>
          <w:color w:val="221F1F"/>
        </w:rPr>
        <w:t>(4.1925)</w:t>
      </w:r>
    </w:p>
    <w:p w:rsidR="001A7BF3" w:rsidRDefault="001A7BF3">
      <w:pPr>
        <w:pStyle w:val="BodyText"/>
        <w:spacing w:before="2"/>
        <w:ind w:left="0"/>
        <w:rPr>
          <w:sz w:val="29"/>
        </w:rPr>
      </w:pP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–12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16,77,000</w:t>
      </w:r>
    </w:p>
    <w:p w:rsidR="001A7BF3" w:rsidRDefault="001A7BF3">
      <w:pPr>
        <w:pStyle w:val="BodyText"/>
        <w:spacing w:before="5"/>
        <w:ind w:left="0"/>
        <w:rPr>
          <w:sz w:val="29"/>
        </w:rPr>
      </w:pP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4</w:t>
      </w:r>
      <w:proofErr w:type="gramStart"/>
      <w:r>
        <w:rPr>
          <w:color w:val="221F1F"/>
        </w:rPr>
        <w:t>,77,000</w:t>
      </w:r>
      <w:proofErr w:type="gramEnd"/>
    </w:p>
    <w:p w:rsidR="001A7BF3" w:rsidRDefault="00F364C9">
      <w:pPr>
        <w:pStyle w:val="BodyText"/>
        <w:spacing w:before="3"/>
        <w:ind w:left="261"/>
      </w:pPr>
      <w:r>
        <w:rPr>
          <w:color w:val="221F1F"/>
        </w:rPr>
        <w:t>TECHNOLOGY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</w:t>
      </w:r>
    </w:p>
    <w:p w:rsidR="001A7BF3" w:rsidRDefault="00F364C9">
      <w:pPr>
        <w:pStyle w:val="BodyText"/>
        <w:spacing w:before="199" w:line="412" w:lineRule="auto"/>
        <w:ind w:left="261" w:right="6333"/>
      </w:pPr>
      <w:r>
        <w:rPr>
          <w:color w:val="221F1F"/>
        </w:rPr>
        <w:t xml:space="preserve">Initial outlay, </w:t>
      </w:r>
      <w:r>
        <w:rPr>
          <w:i/>
          <w:color w:val="221F1F"/>
        </w:rPr>
        <w:t xml:space="preserve">P </w:t>
      </w:r>
      <w:r>
        <w:rPr>
          <w:color w:val="221F1F"/>
        </w:rPr>
        <w:t xml:space="preserve">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20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  <w:spacing w:val="1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revenue,</w:t>
      </w:r>
      <w:r>
        <w:rPr>
          <w:color w:val="221F1F"/>
          <w:spacing w:val="-3"/>
        </w:rPr>
        <w:t xml:space="preserve"> </w:t>
      </w:r>
      <w:r>
        <w:rPr>
          <w:i/>
          <w:color w:val="221F1F"/>
        </w:rPr>
        <w:t>A</w:t>
      </w:r>
      <w:r>
        <w:rPr>
          <w:i/>
          <w:color w:val="221F1F"/>
          <w:spacing w:val="-4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4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6,00,000</w:t>
      </w:r>
    </w:p>
    <w:p w:rsidR="001A7BF3" w:rsidRDefault="00F364C9">
      <w:pPr>
        <w:pStyle w:val="BodyText"/>
        <w:spacing w:before="4" w:line="412" w:lineRule="auto"/>
        <w:ind w:left="261" w:right="5311"/>
      </w:pPr>
      <w:r>
        <w:rPr>
          <w:color w:val="221F1F"/>
        </w:rPr>
        <w:t xml:space="preserve">Interest rate, </w:t>
      </w:r>
      <w:r>
        <w:rPr>
          <w:i/>
          <w:color w:val="221F1F"/>
        </w:rPr>
        <w:t xml:space="preserve">i </w:t>
      </w:r>
      <w:r>
        <w:rPr>
          <w:color w:val="221F1F"/>
        </w:rPr>
        <w:t>= 20%, compounded annually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Life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of this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 xml:space="preserve">technology, </w:t>
      </w:r>
      <w:r>
        <w:rPr>
          <w:i/>
          <w:color w:val="221F1F"/>
        </w:rPr>
        <w:t>n</w:t>
      </w:r>
      <w:r>
        <w:rPr>
          <w:i/>
          <w:color w:val="221F1F"/>
          <w:spacing w:val="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years</w:t>
      </w:r>
    </w:p>
    <w:p w:rsidR="001A7BF3" w:rsidRDefault="00F364C9">
      <w:pPr>
        <w:pStyle w:val="BodyText"/>
        <w:spacing w:before="1"/>
        <w:ind w:left="261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 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 this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technology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shown 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 4.4.</w:t>
      </w:r>
    </w:p>
    <w:p w:rsidR="001A7BF3" w:rsidRDefault="00F364C9">
      <w:pPr>
        <w:pStyle w:val="BodyText"/>
        <w:spacing w:before="8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251600896" behindDoc="0" locked="0" layoutInCell="1" allowOverlap="1" wp14:anchorId="6230396D" wp14:editId="6F180135">
            <wp:simplePos x="0" y="0"/>
            <wp:positionH relativeFrom="page">
              <wp:posOffset>978535</wp:posOffset>
            </wp:positionH>
            <wp:positionV relativeFrom="paragraph">
              <wp:posOffset>182880</wp:posOffset>
            </wp:positionV>
            <wp:extent cx="3658235" cy="1657350"/>
            <wp:effectExtent l="0" t="0" r="0" b="0"/>
            <wp:wrapTopAndBottom/>
            <wp:docPr id="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1A7BF3">
      <w:pPr>
        <w:rPr>
          <w:sz w:val="21"/>
        </w:rPr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4"/>
        <w:ind w:left="261"/>
      </w:pPr>
      <w:r>
        <w:rPr>
          <w:color w:val="221F1F"/>
        </w:rPr>
        <w:lastRenderedPageBreak/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present worth expression for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this technology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spacing w:before="200"/>
        <w:ind w:left="261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20%)2 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20,00,000 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6,00,000 x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 20%,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10)</w:t>
      </w:r>
    </w:p>
    <w:p w:rsidR="001A7BF3" w:rsidRDefault="00F364C9">
      <w:pPr>
        <w:pStyle w:val="BodyText"/>
        <w:spacing w:before="199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– 20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6,00,000 x (4.1925)</w:t>
      </w: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– 20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6,00,000 x(4.1925)</w:t>
      </w: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– 20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25,15,500</w:t>
      </w: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5</w:t>
      </w:r>
      <w:proofErr w:type="gramStart"/>
      <w:r>
        <w:rPr>
          <w:color w:val="221F1F"/>
        </w:rPr>
        <w:t>,15,500</w:t>
      </w:r>
      <w:proofErr w:type="gramEnd"/>
    </w:p>
    <w:p w:rsidR="001A7BF3" w:rsidRDefault="001A7BF3">
      <w:pPr>
        <w:pStyle w:val="BodyText"/>
        <w:spacing w:before="2"/>
        <w:ind w:left="0"/>
      </w:pPr>
    </w:p>
    <w:p w:rsidR="001A7BF3" w:rsidRDefault="00F364C9">
      <w:pPr>
        <w:pStyle w:val="BodyText"/>
        <w:ind w:left="261"/>
      </w:pPr>
      <w:r>
        <w:rPr>
          <w:color w:val="221F1F"/>
        </w:rPr>
        <w:t>TECHNOLOGY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3</w:t>
      </w:r>
    </w:p>
    <w:p w:rsidR="001A7BF3" w:rsidRDefault="00F364C9">
      <w:pPr>
        <w:pStyle w:val="BodyText"/>
        <w:spacing w:before="200" w:line="412" w:lineRule="auto"/>
        <w:ind w:left="261" w:right="6334"/>
      </w:pPr>
      <w:r>
        <w:rPr>
          <w:color w:val="221F1F"/>
        </w:rPr>
        <w:t xml:space="preserve">Initial outlay, </w:t>
      </w:r>
      <w:r>
        <w:rPr>
          <w:i/>
          <w:color w:val="221F1F"/>
        </w:rPr>
        <w:t xml:space="preserve">P </w:t>
      </w:r>
      <w:r>
        <w:rPr>
          <w:color w:val="221F1F"/>
        </w:rPr>
        <w:t xml:space="preserve">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18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  <w:spacing w:val="1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revenue,</w:t>
      </w:r>
      <w:r>
        <w:rPr>
          <w:color w:val="221F1F"/>
          <w:spacing w:val="-3"/>
        </w:rPr>
        <w:t xml:space="preserve"> </w:t>
      </w:r>
      <w:r>
        <w:rPr>
          <w:i/>
          <w:color w:val="221F1F"/>
        </w:rPr>
        <w:t>A</w:t>
      </w:r>
      <w:r>
        <w:rPr>
          <w:i/>
          <w:color w:val="221F1F"/>
          <w:spacing w:val="-4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4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5,00,000</w:t>
      </w:r>
    </w:p>
    <w:p w:rsidR="001A7BF3" w:rsidRDefault="00F364C9">
      <w:pPr>
        <w:pStyle w:val="BodyText"/>
        <w:spacing w:before="4" w:line="412" w:lineRule="auto"/>
        <w:ind w:left="261" w:right="5311"/>
      </w:pPr>
      <w:r>
        <w:rPr>
          <w:color w:val="221F1F"/>
        </w:rPr>
        <w:t xml:space="preserve">Interest rate, </w:t>
      </w:r>
      <w:r>
        <w:rPr>
          <w:i/>
          <w:color w:val="221F1F"/>
        </w:rPr>
        <w:t xml:space="preserve">i </w:t>
      </w:r>
      <w:r>
        <w:rPr>
          <w:color w:val="221F1F"/>
        </w:rPr>
        <w:t>= 20%, compounded annually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Life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of this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 xml:space="preserve">technology, </w:t>
      </w:r>
      <w:r>
        <w:rPr>
          <w:i/>
          <w:color w:val="221F1F"/>
        </w:rPr>
        <w:t>n</w:t>
      </w:r>
      <w:r>
        <w:rPr>
          <w:i/>
          <w:color w:val="221F1F"/>
          <w:spacing w:val="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years</w:t>
      </w: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1A7BF3">
      <w:pPr>
        <w:pStyle w:val="BodyText"/>
        <w:spacing w:before="1"/>
        <w:ind w:left="0"/>
        <w:rPr>
          <w:sz w:val="22"/>
        </w:rPr>
      </w:pPr>
    </w:p>
    <w:p w:rsidR="001A7BF3" w:rsidRDefault="00F364C9">
      <w:pPr>
        <w:pStyle w:val="BodyText"/>
        <w:ind w:left="261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 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 this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technology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shown 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 4.5</w:t>
      </w:r>
    </w:p>
    <w:p w:rsidR="001A7BF3" w:rsidRDefault="00F364C9">
      <w:pPr>
        <w:pStyle w:val="BodyText"/>
        <w:spacing w:before="3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251601920" behindDoc="0" locked="0" layoutInCell="1" allowOverlap="1" wp14:anchorId="278404D7" wp14:editId="0EBA70BE">
            <wp:simplePos x="0" y="0"/>
            <wp:positionH relativeFrom="page">
              <wp:posOffset>978535</wp:posOffset>
            </wp:positionH>
            <wp:positionV relativeFrom="paragraph">
              <wp:posOffset>223520</wp:posOffset>
            </wp:positionV>
            <wp:extent cx="3801110" cy="1685925"/>
            <wp:effectExtent l="0" t="0" r="0" b="0"/>
            <wp:wrapTopAndBottom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F364C9">
      <w:pPr>
        <w:pStyle w:val="BodyText"/>
        <w:spacing w:before="16"/>
      </w:pP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present worth expression for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this technology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spacing w:before="202"/>
        <w:ind w:left="261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20%)3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–18,00,000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5,00,000 x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10)</w:t>
      </w:r>
    </w:p>
    <w:p w:rsidR="001A7BF3" w:rsidRDefault="00F364C9">
      <w:pPr>
        <w:pStyle w:val="BodyText"/>
        <w:spacing w:before="197"/>
        <w:ind w:left="261"/>
      </w:pPr>
      <w:r>
        <w:rPr>
          <w:color w:val="221F1F"/>
        </w:rPr>
        <w:t>=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–18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5,00,000 x(4.1925)</w:t>
      </w: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–18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20,96,250</w:t>
      </w:r>
    </w:p>
    <w:p w:rsidR="001A7BF3" w:rsidRDefault="00F364C9">
      <w:pPr>
        <w:pStyle w:val="BodyText"/>
        <w:spacing w:before="1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</w:t>
      </w:r>
      <w:proofErr w:type="gramStart"/>
      <w:r>
        <w:rPr>
          <w:color w:val="221F1F"/>
        </w:rPr>
        <w:t>,96,250</w:t>
      </w:r>
      <w:proofErr w:type="gramEnd"/>
    </w:p>
    <w:p w:rsidR="001A7BF3" w:rsidRDefault="001A7BF3">
      <w:pPr>
        <w:pStyle w:val="BodyText"/>
        <w:spacing w:before="5"/>
        <w:ind w:left="0"/>
        <w:rPr>
          <w:sz w:val="30"/>
        </w:rPr>
      </w:pPr>
    </w:p>
    <w:p w:rsidR="001A7BF3" w:rsidRDefault="00F364C9">
      <w:pPr>
        <w:pStyle w:val="BodyText"/>
        <w:spacing w:line="340" w:lineRule="auto"/>
        <w:ind w:left="261" w:right="463"/>
        <w:jc w:val="both"/>
      </w:pPr>
      <w:r>
        <w:rPr>
          <w:color w:val="221F1F"/>
        </w:rPr>
        <w:t>From the above calculations, it is clear that the present worth of technology 2 is the highest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among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technologies.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Therefore,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technology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2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suggested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implementation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expand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production.</w:t>
      </w:r>
    </w:p>
    <w:p w:rsidR="001A7BF3" w:rsidRDefault="001A7BF3">
      <w:pPr>
        <w:spacing w:line="340" w:lineRule="auto"/>
        <w:jc w:val="both"/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4" w:line="235" w:lineRule="auto"/>
        <w:ind w:left="261" w:right="1846"/>
      </w:pPr>
      <w:r>
        <w:rPr>
          <w:b/>
          <w:i/>
          <w:color w:val="221F1F"/>
        </w:rPr>
        <w:lastRenderedPageBreak/>
        <w:t>EXAMPLE</w:t>
      </w:r>
      <w:r>
        <w:rPr>
          <w:b/>
          <w:i/>
          <w:color w:val="221F1F"/>
          <w:spacing w:val="-1"/>
        </w:rPr>
        <w:t xml:space="preserve"> </w:t>
      </w:r>
      <w:r>
        <w:rPr>
          <w:b/>
          <w:i/>
          <w:color w:val="221F1F"/>
        </w:rPr>
        <w:t>4.2</w:t>
      </w:r>
      <w:r>
        <w:rPr>
          <w:b/>
          <w:i/>
          <w:color w:val="221F1F"/>
          <w:spacing w:val="-1"/>
        </w:rPr>
        <w:t xml:space="preserve"> </w:t>
      </w:r>
      <w:r>
        <w:rPr>
          <w:color w:val="221F1F"/>
        </w:rPr>
        <w:t>An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engineer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has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two bids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 elevator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installed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 new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building.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details of 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bids for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the elevators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are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as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follows:</w:t>
      </w:r>
    </w:p>
    <w:p w:rsidR="001A7BF3" w:rsidRDefault="001A7BF3">
      <w:pPr>
        <w:pStyle w:val="BodyText"/>
        <w:ind w:left="0"/>
        <w:rPr>
          <w:sz w:val="20"/>
        </w:rPr>
      </w:pPr>
    </w:p>
    <w:p w:rsidR="001A7BF3" w:rsidRDefault="00F364C9">
      <w:pPr>
        <w:pStyle w:val="BodyText"/>
        <w:spacing w:before="4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51602944" behindDoc="0" locked="0" layoutInCell="1" allowOverlap="1" wp14:anchorId="54F93647" wp14:editId="77A42945">
            <wp:simplePos x="0" y="0"/>
            <wp:positionH relativeFrom="page">
              <wp:posOffset>978535</wp:posOffset>
            </wp:positionH>
            <wp:positionV relativeFrom="paragraph">
              <wp:posOffset>166370</wp:posOffset>
            </wp:positionV>
            <wp:extent cx="4637405" cy="1524000"/>
            <wp:effectExtent l="0" t="0" r="0" b="0"/>
            <wp:wrapTopAndBottom/>
            <wp:docPr id="2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8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7377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F364C9">
      <w:pPr>
        <w:pStyle w:val="BodyText"/>
        <w:spacing w:before="232" w:line="232" w:lineRule="auto"/>
        <w:ind w:left="261" w:right="1953"/>
        <w:rPr>
          <w:sz w:val="19"/>
        </w:rPr>
      </w:pPr>
      <w:r>
        <w:rPr>
          <w:color w:val="221F1F"/>
        </w:rPr>
        <w:t>Determine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which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bid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should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accepted,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based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present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method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comparison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assuming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15%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interest rate, compounded annually</w:t>
      </w:r>
      <w:r>
        <w:rPr>
          <w:color w:val="221F1F"/>
          <w:sz w:val="19"/>
        </w:rPr>
        <w:t>.</w:t>
      </w:r>
    </w:p>
    <w:p w:rsidR="001A7BF3" w:rsidRDefault="00F364C9">
      <w:pPr>
        <w:spacing w:before="204"/>
        <w:ind w:left="261"/>
        <w:rPr>
          <w:b/>
          <w:i/>
          <w:sz w:val="24"/>
        </w:rPr>
      </w:pPr>
      <w:r>
        <w:rPr>
          <w:b/>
          <w:i/>
          <w:color w:val="221F1F"/>
          <w:sz w:val="24"/>
        </w:rPr>
        <w:t>Solution</w:t>
      </w:r>
    </w:p>
    <w:p w:rsidR="001A7BF3" w:rsidRDefault="00F364C9">
      <w:pPr>
        <w:pStyle w:val="Heading1"/>
        <w:spacing w:before="200"/>
      </w:pPr>
      <w:r>
        <w:rPr>
          <w:color w:val="221F1F"/>
        </w:rPr>
        <w:t>Bid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1: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Alpha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Elevator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Inc.</w:t>
      </w:r>
    </w:p>
    <w:p w:rsidR="001A7BF3" w:rsidRDefault="00F364C9">
      <w:pPr>
        <w:pStyle w:val="BodyText"/>
        <w:spacing w:before="189"/>
        <w:ind w:left="261"/>
      </w:pPr>
      <w:r>
        <w:rPr>
          <w:color w:val="221F1F"/>
        </w:rPr>
        <w:t>Initial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cost,</w:t>
      </w: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P</w:t>
      </w:r>
      <w:r>
        <w:rPr>
          <w:i/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</w:t>
      </w:r>
      <w:proofErr w:type="gramStart"/>
      <w:r>
        <w:rPr>
          <w:color w:val="221F1F"/>
        </w:rPr>
        <w:t>,50,000</w:t>
      </w:r>
      <w:proofErr w:type="gramEnd"/>
    </w:p>
    <w:p w:rsidR="001A7BF3" w:rsidRDefault="00F364C9">
      <w:pPr>
        <w:pStyle w:val="BodyText"/>
        <w:spacing w:before="202" w:line="412" w:lineRule="auto"/>
        <w:ind w:left="261" w:right="4224"/>
      </w:pPr>
      <w:r>
        <w:rPr>
          <w:color w:val="221F1F"/>
        </w:rPr>
        <w:t xml:space="preserve">Annual operation and maintenance cost, </w:t>
      </w:r>
      <w:r>
        <w:rPr>
          <w:i/>
          <w:color w:val="221F1F"/>
        </w:rPr>
        <w:t xml:space="preserve">A </w:t>
      </w:r>
      <w:r>
        <w:rPr>
          <w:color w:val="221F1F"/>
        </w:rPr>
        <w:t xml:space="preserve">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27,000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Life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years</w:t>
      </w:r>
    </w:p>
    <w:p w:rsidR="001A7BF3" w:rsidRDefault="00F364C9">
      <w:pPr>
        <w:pStyle w:val="BodyText"/>
        <w:spacing w:before="1"/>
        <w:ind w:left="261"/>
      </w:pPr>
      <w:r>
        <w:rPr>
          <w:color w:val="221F1F"/>
        </w:rPr>
        <w:t>Interest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 xml:space="preserve">rate, </w:t>
      </w:r>
      <w:r>
        <w:rPr>
          <w:i/>
          <w:color w:val="221F1F"/>
        </w:rPr>
        <w:t xml:space="preserve">i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15%,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compounded annually</w:t>
      </w:r>
    </w:p>
    <w:p w:rsidR="001A7BF3" w:rsidRDefault="00F364C9">
      <w:pPr>
        <w:pStyle w:val="BodyText"/>
        <w:spacing w:before="202"/>
        <w:ind w:left="261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 flow diagram 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bid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 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shown 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 4.6.</w:t>
      </w:r>
    </w:p>
    <w:p w:rsidR="001A7BF3" w:rsidRDefault="001A7BF3">
      <w:pPr>
        <w:pStyle w:val="BodyText"/>
        <w:ind w:left="0"/>
        <w:rPr>
          <w:sz w:val="20"/>
        </w:rPr>
      </w:pPr>
    </w:p>
    <w:p w:rsidR="001A7BF3" w:rsidRDefault="00F364C9">
      <w:pPr>
        <w:pStyle w:val="BodyText"/>
        <w:spacing w:before="1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251603968" behindDoc="0" locked="0" layoutInCell="1" allowOverlap="1" wp14:anchorId="6FD026FD" wp14:editId="1F74998B">
            <wp:simplePos x="0" y="0"/>
            <wp:positionH relativeFrom="page">
              <wp:posOffset>978535</wp:posOffset>
            </wp:positionH>
            <wp:positionV relativeFrom="paragraph">
              <wp:posOffset>135255</wp:posOffset>
            </wp:positionV>
            <wp:extent cx="4296410" cy="1228725"/>
            <wp:effectExtent l="0" t="0" r="0" b="0"/>
            <wp:wrapTopAndBottom/>
            <wp:docPr id="2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9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F364C9">
      <w:pPr>
        <w:pStyle w:val="BodyText"/>
        <w:spacing w:before="219"/>
        <w:ind w:left="261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present 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 the above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 computed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as follows:</w:t>
      </w: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1A7BF3">
      <w:pPr>
        <w:pStyle w:val="BodyText"/>
        <w:spacing w:before="10"/>
        <w:ind w:left="0"/>
        <w:rPr>
          <w:sz w:val="32"/>
        </w:rPr>
      </w:pPr>
    </w:p>
    <w:p w:rsidR="001A7BF3" w:rsidRDefault="00F364C9">
      <w:pPr>
        <w:pStyle w:val="BodyText"/>
        <w:ind w:left="261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15%)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4,50,000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27,000(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15)</w:t>
      </w:r>
    </w:p>
    <w:p w:rsidR="001A7BF3" w:rsidRDefault="001A7BF3">
      <w:pPr>
        <w:pStyle w:val="BodyText"/>
        <w:spacing w:before="7"/>
        <w:ind w:left="0"/>
        <w:rPr>
          <w:sz w:val="34"/>
        </w:rPr>
      </w:pP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4</w:t>
      </w:r>
      <w:proofErr w:type="gramStart"/>
      <w:r>
        <w:rPr>
          <w:color w:val="221F1F"/>
        </w:rPr>
        <w:t>,50,000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27,000 x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5.8474</w:t>
      </w: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4</w:t>
      </w:r>
      <w:proofErr w:type="gramStart"/>
      <w:r>
        <w:rPr>
          <w:color w:val="221F1F"/>
        </w:rPr>
        <w:t>,50,000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1,57,879.80</w:t>
      </w: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6</w:t>
      </w:r>
      <w:proofErr w:type="gramStart"/>
      <w:r>
        <w:rPr>
          <w:color w:val="221F1F"/>
        </w:rPr>
        <w:t>,07,879.80</w:t>
      </w:r>
      <w:proofErr w:type="gramEnd"/>
    </w:p>
    <w:p w:rsidR="001A7BF3" w:rsidRDefault="001A7BF3">
      <w:pPr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Heading1"/>
      </w:pPr>
      <w:r>
        <w:rPr>
          <w:color w:val="221F1F"/>
        </w:rPr>
        <w:lastRenderedPageBreak/>
        <w:t>Bid 2: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Beta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Elevator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Inc.</w:t>
      </w:r>
    </w:p>
    <w:p w:rsidR="001A7BF3" w:rsidRDefault="00F364C9">
      <w:pPr>
        <w:pStyle w:val="BodyText"/>
        <w:spacing w:before="195"/>
        <w:ind w:left="261"/>
      </w:pPr>
      <w:r>
        <w:rPr>
          <w:color w:val="221F1F"/>
        </w:rPr>
        <w:t>Initial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cost,</w:t>
      </w: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P</w:t>
      </w:r>
      <w:r>
        <w:rPr>
          <w:i/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</w:t>
      </w:r>
      <w:proofErr w:type="gramStart"/>
      <w:r>
        <w:rPr>
          <w:color w:val="221F1F"/>
        </w:rPr>
        <w:t>,40,000</w:t>
      </w:r>
      <w:proofErr w:type="gramEnd"/>
    </w:p>
    <w:p w:rsidR="001A7BF3" w:rsidRDefault="00F364C9">
      <w:pPr>
        <w:pStyle w:val="BodyText"/>
        <w:spacing w:before="201" w:line="412" w:lineRule="auto"/>
        <w:ind w:left="261" w:right="4224"/>
      </w:pPr>
      <w:r>
        <w:rPr>
          <w:color w:val="221F1F"/>
        </w:rPr>
        <w:t xml:space="preserve">Annual operation and maintenance cost, </w:t>
      </w:r>
      <w:r>
        <w:rPr>
          <w:i/>
          <w:color w:val="221F1F"/>
        </w:rPr>
        <w:t xml:space="preserve">A </w:t>
      </w:r>
      <w:r>
        <w:rPr>
          <w:color w:val="221F1F"/>
        </w:rPr>
        <w:t xml:space="preserve">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28,500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Life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years</w:t>
      </w:r>
    </w:p>
    <w:p w:rsidR="001A7BF3" w:rsidRDefault="00F364C9">
      <w:pPr>
        <w:pStyle w:val="BodyText"/>
        <w:spacing w:before="1"/>
        <w:ind w:left="261"/>
      </w:pPr>
      <w:r>
        <w:rPr>
          <w:noProof/>
        </w:rPr>
        <w:drawing>
          <wp:anchor distT="0" distB="0" distL="0" distR="0" simplePos="0" relativeHeight="251604992" behindDoc="0" locked="0" layoutInCell="1" allowOverlap="1" wp14:anchorId="706C60B8" wp14:editId="08C7681C">
            <wp:simplePos x="0" y="0"/>
            <wp:positionH relativeFrom="page">
              <wp:posOffset>978535</wp:posOffset>
            </wp:positionH>
            <wp:positionV relativeFrom="paragraph">
              <wp:posOffset>236855</wp:posOffset>
            </wp:positionV>
            <wp:extent cx="4390390" cy="1857375"/>
            <wp:effectExtent l="0" t="0" r="0" b="0"/>
            <wp:wrapTopAndBottom/>
            <wp:docPr id="2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0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159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1F1F"/>
        </w:rPr>
        <w:t>Interest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rate,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i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15%,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compounded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annually.</w:t>
      </w:r>
    </w:p>
    <w:p w:rsidR="001A7BF3" w:rsidRDefault="00F364C9">
      <w:pPr>
        <w:pStyle w:val="BodyText"/>
        <w:ind w:left="261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present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 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cash 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 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computed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as follows:</w:t>
      </w:r>
    </w:p>
    <w:p w:rsidR="001A7BF3" w:rsidRDefault="00F364C9">
      <w:pPr>
        <w:pStyle w:val="BodyText"/>
        <w:spacing w:before="181"/>
        <w:ind w:left="261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15%)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5,40,000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28,500(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15)</w:t>
      </w:r>
    </w:p>
    <w:p w:rsidR="001A7BF3" w:rsidRDefault="00F364C9">
      <w:pPr>
        <w:pStyle w:val="BodyText"/>
        <w:spacing w:before="196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5</w:t>
      </w:r>
      <w:proofErr w:type="gramStart"/>
      <w:r>
        <w:rPr>
          <w:color w:val="221F1F"/>
        </w:rPr>
        <w:t>,40,000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28,500 x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5.8474</w:t>
      </w:r>
    </w:p>
    <w:p w:rsidR="001A7BF3" w:rsidRDefault="001A7BF3">
      <w:pPr>
        <w:pStyle w:val="BodyText"/>
        <w:spacing w:before="1"/>
        <w:ind w:left="0"/>
        <w:rPr>
          <w:sz w:val="21"/>
        </w:rPr>
      </w:pP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5</w:t>
      </w:r>
      <w:proofErr w:type="gramStart"/>
      <w:r>
        <w:rPr>
          <w:color w:val="221F1F"/>
        </w:rPr>
        <w:t>,40,000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1,66,650.90</w:t>
      </w:r>
    </w:p>
    <w:p w:rsidR="001A7BF3" w:rsidRDefault="001A7BF3">
      <w:pPr>
        <w:pStyle w:val="BodyText"/>
        <w:spacing w:before="11"/>
        <w:ind w:left="0"/>
        <w:rPr>
          <w:sz w:val="20"/>
        </w:rPr>
      </w:pPr>
    </w:p>
    <w:p w:rsidR="001A7BF3" w:rsidRDefault="00F364C9">
      <w:pPr>
        <w:pStyle w:val="BodyText"/>
        <w:ind w:left="261"/>
        <w:jc w:val="both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7</w:t>
      </w:r>
      <w:proofErr w:type="gramStart"/>
      <w:r>
        <w:rPr>
          <w:color w:val="221F1F"/>
        </w:rPr>
        <w:t>,06,650.90</w:t>
      </w:r>
      <w:proofErr w:type="gramEnd"/>
    </w:p>
    <w:p w:rsidR="001A7BF3" w:rsidRDefault="00F364C9">
      <w:pPr>
        <w:pStyle w:val="BodyText"/>
        <w:spacing w:line="271" w:lineRule="auto"/>
        <w:ind w:left="261" w:right="462"/>
        <w:jc w:val="both"/>
      </w:pPr>
      <w:r>
        <w:rPr>
          <w:color w:val="221F1F"/>
        </w:rPr>
        <w:t>The total present worth cost of bid 1 is less than that of bid 2. Hence, bid 1 is to be selected for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implementation. That is, the elevator from Alpha Elevator Inc. is to be purchased and installed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new building.</w:t>
      </w:r>
    </w:p>
    <w:p w:rsidR="001A7BF3" w:rsidRDefault="00F364C9">
      <w:pPr>
        <w:pStyle w:val="BodyText"/>
        <w:spacing w:before="202"/>
        <w:ind w:left="261"/>
        <w:jc w:val="both"/>
        <w:rPr>
          <w:sz w:val="19"/>
        </w:rPr>
      </w:pPr>
      <w:r>
        <w:rPr>
          <w:b/>
          <w:i/>
          <w:color w:val="221F1F"/>
        </w:rPr>
        <w:t>EXAMPLE</w:t>
      </w:r>
      <w:r>
        <w:rPr>
          <w:b/>
          <w:i/>
          <w:color w:val="221F1F"/>
          <w:spacing w:val="-1"/>
        </w:rPr>
        <w:t xml:space="preserve"> </w:t>
      </w:r>
      <w:r>
        <w:rPr>
          <w:b/>
          <w:i/>
          <w:color w:val="221F1F"/>
        </w:rPr>
        <w:t>4.3</w:t>
      </w:r>
      <w:r>
        <w:rPr>
          <w:b/>
          <w:i/>
          <w:color w:val="221F1F"/>
          <w:spacing w:val="1"/>
        </w:rPr>
        <w:t xml:space="preserve"> </w:t>
      </w:r>
      <w:r>
        <w:rPr>
          <w:color w:val="221F1F"/>
        </w:rPr>
        <w:t>Investment proposals 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and B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have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net cash flows as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follows</w:t>
      </w:r>
      <w:r>
        <w:rPr>
          <w:color w:val="221F1F"/>
          <w:sz w:val="19"/>
        </w:rPr>
        <w:t>:</w:t>
      </w:r>
    </w:p>
    <w:p w:rsidR="001A7BF3" w:rsidRDefault="001A7BF3">
      <w:pPr>
        <w:pStyle w:val="BodyText"/>
        <w:ind w:left="0"/>
        <w:rPr>
          <w:sz w:val="20"/>
        </w:rPr>
      </w:pPr>
    </w:p>
    <w:p w:rsidR="001A7BF3" w:rsidRDefault="00F364C9">
      <w:pPr>
        <w:pStyle w:val="BodyText"/>
        <w:spacing w:before="3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251606016" behindDoc="0" locked="0" layoutInCell="1" allowOverlap="1" wp14:anchorId="64F1B7FC" wp14:editId="282C3922">
            <wp:simplePos x="0" y="0"/>
            <wp:positionH relativeFrom="page">
              <wp:posOffset>978535</wp:posOffset>
            </wp:positionH>
            <wp:positionV relativeFrom="paragraph">
              <wp:posOffset>136525</wp:posOffset>
            </wp:positionV>
            <wp:extent cx="4160520" cy="1028700"/>
            <wp:effectExtent l="0" t="0" r="0" b="0"/>
            <wp:wrapTopAndBottom/>
            <wp:docPr id="3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1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491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1A7BF3">
      <w:pPr>
        <w:pStyle w:val="BodyText"/>
        <w:spacing w:before="4"/>
        <w:ind w:left="0"/>
        <w:rPr>
          <w:sz w:val="20"/>
        </w:rPr>
      </w:pPr>
    </w:p>
    <w:p w:rsidR="001A7BF3" w:rsidRDefault="00F364C9">
      <w:pPr>
        <w:pStyle w:val="BodyText"/>
        <w:spacing w:line="232" w:lineRule="auto"/>
        <w:ind w:left="261" w:right="1405"/>
      </w:pPr>
      <w:r>
        <w:rPr>
          <w:color w:val="221F1F"/>
        </w:rPr>
        <w:t xml:space="preserve">Compare the present worth of A with that of B at </w:t>
      </w:r>
      <w:r>
        <w:rPr>
          <w:i/>
          <w:color w:val="221F1F"/>
        </w:rPr>
        <w:t xml:space="preserve">i </w:t>
      </w:r>
      <w:r>
        <w:rPr>
          <w:color w:val="221F1F"/>
        </w:rPr>
        <w:t>= 18%. Which proposal should be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selected?</w:t>
      </w:r>
    </w:p>
    <w:p w:rsidR="001A7BF3" w:rsidRDefault="001A7BF3">
      <w:pPr>
        <w:spacing w:line="232" w:lineRule="auto"/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Heading2"/>
        <w:spacing w:before="79"/>
      </w:pPr>
      <w:r>
        <w:rPr>
          <w:color w:val="221F1F"/>
        </w:rPr>
        <w:lastRenderedPageBreak/>
        <w:t>Solution</w:t>
      </w:r>
    </w:p>
    <w:p w:rsidR="001A7BF3" w:rsidRDefault="00F364C9">
      <w:pPr>
        <w:ind w:firstLineChars="100" w:firstLine="220"/>
        <w:rPr>
          <w:sz w:val="24"/>
        </w:rPr>
      </w:pPr>
      <w:r>
        <w:rPr>
          <w:noProof/>
        </w:rPr>
        <w:drawing>
          <wp:anchor distT="0" distB="0" distL="0" distR="0" simplePos="0" relativeHeight="251607040" behindDoc="0" locked="0" layoutInCell="1" allowOverlap="1" wp14:anchorId="268EB57D" wp14:editId="4BD54697">
            <wp:simplePos x="0" y="0"/>
            <wp:positionH relativeFrom="page">
              <wp:posOffset>978535</wp:posOffset>
            </wp:positionH>
            <wp:positionV relativeFrom="paragraph">
              <wp:posOffset>371475</wp:posOffset>
            </wp:positionV>
            <wp:extent cx="2761615" cy="982345"/>
            <wp:effectExtent l="0" t="0" r="635" b="8255"/>
            <wp:wrapTopAndBottom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2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1838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21F1F"/>
          <w:sz w:val="24"/>
        </w:rPr>
        <w:t>Present</w:t>
      </w:r>
      <w:r>
        <w:rPr>
          <w:b/>
          <w:color w:val="221F1F"/>
          <w:spacing w:val="-1"/>
          <w:sz w:val="24"/>
        </w:rPr>
        <w:t xml:space="preserve"> </w:t>
      </w:r>
      <w:r>
        <w:rPr>
          <w:b/>
          <w:color w:val="221F1F"/>
          <w:sz w:val="24"/>
        </w:rPr>
        <w:t>worth</w:t>
      </w:r>
      <w:r>
        <w:rPr>
          <w:b/>
          <w:color w:val="221F1F"/>
          <w:spacing w:val="-1"/>
          <w:sz w:val="24"/>
        </w:rPr>
        <w:t xml:space="preserve"> </w:t>
      </w:r>
      <w:r>
        <w:rPr>
          <w:b/>
          <w:color w:val="221F1F"/>
          <w:sz w:val="24"/>
        </w:rPr>
        <w:t>of</w:t>
      </w:r>
      <w:r>
        <w:rPr>
          <w:b/>
          <w:color w:val="221F1F"/>
          <w:spacing w:val="1"/>
          <w:sz w:val="24"/>
        </w:rPr>
        <w:t xml:space="preserve"> </w:t>
      </w:r>
      <w:r>
        <w:rPr>
          <w:b/>
          <w:color w:val="221F1F"/>
          <w:sz w:val="24"/>
        </w:rPr>
        <w:t>A</w:t>
      </w:r>
      <w:r>
        <w:rPr>
          <w:b/>
          <w:color w:val="221F1F"/>
          <w:spacing w:val="-1"/>
          <w:sz w:val="24"/>
        </w:rPr>
        <w:t xml:space="preserve"> </w:t>
      </w:r>
      <w:r>
        <w:rPr>
          <w:b/>
          <w:color w:val="221F1F"/>
          <w:sz w:val="24"/>
        </w:rPr>
        <w:t>at</w:t>
      </w:r>
      <w:r>
        <w:rPr>
          <w:b/>
          <w:color w:val="221F1F"/>
          <w:spacing w:val="-1"/>
          <w:sz w:val="24"/>
        </w:rPr>
        <w:t xml:space="preserve"> </w:t>
      </w:r>
      <w:r>
        <w:rPr>
          <w:b/>
          <w:i/>
          <w:color w:val="221F1F"/>
          <w:sz w:val="24"/>
        </w:rPr>
        <w:t xml:space="preserve">i </w:t>
      </w:r>
      <w:r>
        <w:rPr>
          <w:b/>
          <w:color w:val="221F1F"/>
          <w:sz w:val="24"/>
        </w:rPr>
        <w:t>= 18%.</w:t>
      </w:r>
      <w:r>
        <w:rPr>
          <w:b/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The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cash flow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diagram of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proposal A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is shown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in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Fig.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4.8.</w:t>
      </w:r>
    </w:p>
    <w:p w:rsidR="001A7BF3" w:rsidRDefault="001A7BF3">
      <w:pPr>
        <w:pStyle w:val="BodyText"/>
        <w:ind w:left="0"/>
        <w:rPr>
          <w:sz w:val="20"/>
        </w:rPr>
      </w:pPr>
    </w:p>
    <w:p w:rsidR="001A7BF3" w:rsidRDefault="001A7BF3">
      <w:pPr>
        <w:pStyle w:val="BodyText"/>
        <w:ind w:left="0"/>
        <w:rPr>
          <w:sz w:val="20"/>
        </w:rPr>
      </w:pPr>
    </w:p>
    <w:p w:rsidR="001A7BF3" w:rsidRDefault="001A7BF3">
      <w:pPr>
        <w:pStyle w:val="BodyText"/>
        <w:spacing w:before="1"/>
        <w:ind w:left="0"/>
        <w:rPr>
          <w:sz w:val="15"/>
        </w:rPr>
      </w:pPr>
    </w:p>
    <w:p w:rsidR="001A7BF3" w:rsidRDefault="00F364C9">
      <w:pPr>
        <w:pStyle w:val="BodyText"/>
        <w:ind w:left="261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present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 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 computed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as</w:t>
      </w:r>
    </w:p>
    <w:p w:rsidR="001A7BF3" w:rsidRDefault="00F364C9">
      <w:pPr>
        <w:pStyle w:val="BodyText"/>
        <w:spacing w:before="179"/>
        <w:ind w:left="261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A(</w:t>
      </w:r>
      <w:proofErr w:type="gramEnd"/>
      <w:r>
        <w:rPr>
          <w:color w:val="221F1F"/>
        </w:rPr>
        <w:t>18%)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–10,000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3,000(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18%,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1) +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3,000(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18%,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2)</w:t>
      </w:r>
    </w:p>
    <w:p w:rsidR="001A7BF3" w:rsidRDefault="00F364C9">
      <w:pPr>
        <w:pStyle w:val="BodyText"/>
        <w:spacing w:before="199"/>
        <w:ind w:left="2001"/>
      </w:pPr>
      <w:r>
        <w:rPr>
          <w:color w:val="221F1F"/>
        </w:rPr>
        <w:t>+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7,000(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18%, 3)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6,000(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18%,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4)</w:t>
      </w:r>
    </w:p>
    <w:p w:rsidR="001A7BF3" w:rsidRDefault="00F364C9">
      <w:pPr>
        <w:pStyle w:val="BodyText"/>
        <w:ind w:left="152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–10,000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3,000 (0.8475)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3,000(0.7182)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7,000(0.6086)</w:t>
      </w:r>
    </w:p>
    <w:p w:rsidR="001A7BF3" w:rsidRDefault="00F364C9">
      <w:pPr>
        <w:pStyle w:val="BodyText"/>
        <w:ind w:left="2781"/>
      </w:pPr>
      <w:r>
        <w:rPr>
          <w:color w:val="221F1F"/>
        </w:rPr>
        <w:t>+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6,000(0.5158)</w:t>
      </w:r>
    </w:p>
    <w:p w:rsidR="001A7BF3" w:rsidRDefault="00F364C9">
      <w:pPr>
        <w:pStyle w:val="BodyText"/>
        <w:ind w:left="152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2,052.10</w:t>
      </w:r>
    </w:p>
    <w:p w:rsidR="001A7BF3" w:rsidRDefault="00F364C9">
      <w:pPr>
        <w:spacing w:before="214" w:line="235" w:lineRule="auto"/>
        <w:ind w:left="261" w:right="901"/>
        <w:rPr>
          <w:sz w:val="31"/>
        </w:rPr>
      </w:pPr>
      <w:r>
        <w:rPr>
          <w:b/>
          <w:color w:val="221F1F"/>
          <w:sz w:val="24"/>
        </w:rPr>
        <w:t>Present</w:t>
      </w:r>
      <w:r>
        <w:rPr>
          <w:b/>
          <w:color w:val="221F1F"/>
          <w:spacing w:val="-1"/>
          <w:sz w:val="24"/>
        </w:rPr>
        <w:t xml:space="preserve"> </w:t>
      </w:r>
      <w:r>
        <w:rPr>
          <w:b/>
          <w:color w:val="221F1F"/>
          <w:sz w:val="24"/>
        </w:rPr>
        <w:t>worth</w:t>
      </w:r>
      <w:r>
        <w:rPr>
          <w:b/>
          <w:color w:val="221F1F"/>
          <w:spacing w:val="-1"/>
          <w:sz w:val="24"/>
        </w:rPr>
        <w:t xml:space="preserve"> </w:t>
      </w:r>
      <w:r>
        <w:rPr>
          <w:b/>
          <w:color w:val="221F1F"/>
          <w:sz w:val="24"/>
        </w:rPr>
        <w:t>of</w:t>
      </w:r>
      <w:r>
        <w:rPr>
          <w:b/>
          <w:color w:val="221F1F"/>
          <w:spacing w:val="1"/>
          <w:sz w:val="24"/>
        </w:rPr>
        <w:t xml:space="preserve"> </w:t>
      </w:r>
      <w:r>
        <w:rPr>
          <w:b/>
          <w:color w:val="221F1F"/>
          <w:sz w:val="24"/>
        </w:rPr>
        <w:t>B</w:t>
      </w:r>
      <w:r>
        <w:rPr>
          <w:b/>
          <w:color w:val="221F1F"/>
          <w:spacing w:val="-1"/>
          <w:sz w:val="24"/>
        </w:rPr>
        <w:t xml:space="preserve"> </w:t>
      </w:r>
      <w:r>
        <w:rPr>
          <w:b/>
          <w:color w:val="221F1F"/>
          <w:sz w:val="24"/>
        </w:rPr>
        <w:t xml:space="preserve">at </w:t>
      </w:r>
      <w:r>
        <w:rPr>
          <w:b/>
          <w:i/>
          <w:color w:val="221F1F"/>
          <w:sz w:val="24"/>
        </w:rPr>
        <w:t xml:space="preserve">i </w:t>
      </w:r>
      <w:r>
        <w:rPr>
          <w:b/>
          <w:color w:val="221F1F"/>
          <w:sz w:val="24"/>
        </w:rPr>
        <w:t>= 18%.</w:t>
      </w:r>
      <w:r>
        <w:rPr>
          <w:b/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The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cash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flow diagram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of the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proposal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B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is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shown in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Fig.</w:t>
      </w:r>
      <w:r>
        <w:rPr>
          <w:color w:val="221F1F"/>
          <w:spacing w:val="-57"/>
          <w:sz w:val="24"/>
        </w:rPr>
        <w:t xml:space="preserve"> </w:t>
      </w:r>
      <w:r>
        <w:rPr>
          <w:color w:val="221F1F"/>
          <w:sz w:val="24"/>
        </w:rPr>
        <w:t>4.9.</w:t>
      </w:r>
      <w:r>
        <w:rPr>
          <w:noProof/>
        </w:rPr>
        <w:drawing>
          <wp:anchor distT="0" distB="0" distL="0" distR="0" simplePos="0" relativeHeight="251608064" behindDoc="0" locked="0" layoutInCell="1" allowOverlap="1" wp14:anchorId="5001E1F3" wp14:editId="734611F9">
            <wp:simplePos x="0" y="0"/>
            <wp:positionH relativeFrom="page">
              <wp:posOffset>978535</wp:posOffset>
            </wp:positionH>
            <wp:positionV relativeFrom="paragraph">
              <wp:posOffset>38735</wp:posOffset>
            </wp:positionV>
            <wp:extent cx="2990215" cy="1260475"/>
            <wp:effectExtent l="0" t="0" r="635" b="15875"/>
            <wp:wrapTopAndBottom/>
            <wp:docPr id="3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3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298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F364C9">
      <w:pPr>
        <w:pStyle w:val="BodyText"/>
        <w:rPr>
          <w:color w:val="221F1F"/>
        </w:rPr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present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above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calculated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as</w:t>
      </w:r>
    </w:p>
    <w:p w:rsidR="001A7BF3" w:rsidRDefault="001A7BF3">
      <w:pPr>
        <w:pStyle w:val="BodyText"/>
        <w:rPr>
          <w:color w:val="221F1F"/>
        </w:rPr>
      </w:pPr>
    </w:p>
    <w:p w:rsidR="001A7BF3" w:rsidRDefault="00F364C9">
      <w:pPr>
        <w:pStyle w:val="BodyText"/>
        <w:ind w:left="321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B(</w:t>
      </w:r>
      <w:proofErr w:type="gramEnd"/>
      <w:r>
        <w:rPr>
          <w:color w:val="221F1F"/>
        </w:rPr>
        <w:t>18%)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–10,000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+ 6,000(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18%, 1)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6,000(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 18%,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+3,000(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 18%,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</w:p>
    <w:p w:rsidR="001A7BF3" w:rsidRDefault="00F364C9">
      <w:pPr>
        <w:pStyle w:val="BodyText"/>
        <w:spacing w:before="3"/>
        <w:ind w:left="321"/>
      </w:pPr>
      <w:r>
        <w:rPr>
          <w:color w:val="221F1F"/>
        </w:rPr>
        <w:t>3,000(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18%,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4)</w:t>
      </w:r>
    </w:p>
    <w:p w:rsidR="001A7BF3" w:rsidRDefault="00F364C9">
      <w:pPr>
        <w:pStyle w:val="BodyText"/>
        <w:spacing w:before="194"/>
        <w:ind w:left="1581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–10,000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6,000(0.8475)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6,000(0.7182)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3,000(0.6086)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+3,000(0.5158)</w:t>
      </w:r>
    </w:p>
    <w:p w:rsidR="001A7BF3" w:rsidRDefault="00F364C9">
      <w:pPr>
        <w:pStyle w:val="BodyText"/>
        <w:spacing w:before="199"/>
        <w:ind w:left="1521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2,767.40</w:t>
      </w:r>
    </w:p>
    <w:p w:rsidR="001A7BF3" w:rsidRDefault="001A7BF3">
      <w:pPr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4" w:line="235" w:lineRule="auto"/>
        <w:ind w:left="261" w:right="2149"/>
      </w:pPr>
      <w:r>
        <w:rPr>
          <w:color w:val="221F1F"/>
        </w:rPr>
        <w:lastRenderedPageBreak/>
        <w:t>At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i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18%,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present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 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proposal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B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is higher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than that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proposal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A.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Therefore,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select proposal B.</w:t>
      </w:r>
    </w:p>
    <w:p w:rsidR="001A7BF3" w:rsidRDefault="00F364C9">
      <w:pPr>
        <w:pStyle w:val="BodyText"/>
        <w:spacing w:before="199" w:line="237" w:lineRule="auto"/>
        <w:ind w:left="261" w:right="458"/>
        <w:jc w:val="both"/>
      </w:pPr>
      <w:r>
        <w:rPr>
          <w:noProof/>
        </w:rPr>
        <w:drawing>
          <wp:anchor distT="0" distB="0" distL="0" distR="0" simplePos="0" relativeHeight="251664384" behindDoc="1" locked="0" layoutInCell="1" allowOverlap="1" wp14:anchorId="162E5ABB" wp14:editId="0B5B7168">
            <wp:simplePos x="0" y="0"/>
            <wp:positionH relativeFrom="page">
              <wp:posOffset>1097915</wp:posOffset>
            </wp:positionH>
            <wp:positionV relativeFrom="paragraph">
              <wp:posOffset>1042035</wp:posOffset>
            </wp:positionV>
            <wp:extent cx="5330825" cy="5464175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663" cy="5464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221F1F"/>
        </w:rPr>
        <w:t>EXAMPLE</w:t>
      </w:r>
      <w:r>
        <w:rPr>
          <w:b/>
          <w:i/>
          <w:color w:val="221F1F"/>
          <w:spacing w:val="1"/>
        </w:rPr>
        <w:t xml:space="preserve"> </w:t>
      </w:r>
      <w:r>
        <w:rPr>
          <w:b/>
          <w:i/>
          <w:color w:val="221F1F"/>
        </w:rPr>
        <w:t>4.4</w:t>
      </w:r>
      <w:r>
        <w:rPr>
          <w:b/>
          <w:i/>
          <w:color w:val="221F1F"/>
          <w:spacing w:val="1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granite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company 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planning to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buy 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fully automated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granite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cutting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machine. If it is purchased under down payment, the cost of the machine is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16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>. If it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is purchased under installment basis, the company has to pay 25% of the cost at the time of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purchase and the remaining amount in 10 annual equal installments of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each.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Suggest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best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company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using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present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basis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</w:t>
      </w: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i</w:t>
      </w:r>
      <w:r>
        <w:rPr>
          <w:i/>
          <w:color w:val="221F1F"/>
          <w:spacing w:val="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18%,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compounded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annually.</w:t>
      </w:r>
    </w:p>
    <w:p w:rsidR="001A7BF3" w:rsidRDefault="00F364C9">
      <w:pPr>
        <w:pStyle w:val="BodyText"/>
        <w:spacing w:before="201"/>
        <w:ind w:left="261"/>
      </w:pPr>
      <w:r>
        <w:rPr>
          <w:b/>
          <w:i/>
          <w:color w:val="221F1F"/>
        </w:rPr>
        <w:t>Solution</w:t>
      </w:r>
      <w:r>
        <w:rPr>
          <w:b/>
          <w:i/>
          <w:color w:val="221F1F"/>
          <w:spacing w:val="-1"/>
        </w:rPr>
        <w:t xml:space="preserve"> </w:t>
      </w:r>
      <w:r>
        <w:rPr>
          <w:color w:val="221F1F"/>
        </w:rPr>
        <w:t>There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are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two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alternatives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available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company:</w:t>
      </w:r>
    </w:p>
    <w:p w:rsidR="001A7BF3" w:rsidRDefault="00F364C9">
      <w:pPr>
        <w:pStyle w:val="ListParagraph"/>
        <w:numPr>
          <w:ilvl w:val="0"/>
          <w:numId w:val="2"/>
        </w:numPr>
        <w:tabs>
          <w:tab w:val="left" w:pos="502"/>
        </w:tabs>
        <w:spacing w:before="197"/>
        <w:ind w:hanging="241"/>
        <w:rPr>
          <w:sz w:val="24"/>
        </w:rPr>
      </w:pPr>
      <w:r>
        <w:rPr>
          <w:color w:val="221F1F"/>
          <w:sz w:val="24"/>
        </w:rPr>
        <w:t>Down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payment of</w:t>
      </w:r>
      <w:r>
        <w:rPr>
          <w:color w:val="221F1F"/>
          <w:spacing w:val="-1"/>
          <w:sz w:val="24"/>
        </w:rPr>
        <w:t xml:space="preserve"> </w:t>
      </w:r>
      <w:proofErr w:type="spellStart"/>
      <w:r>
        <w:rPr>
          <w:color w:val="221F1F"/>
          <w:sz w:val="24"/>
        </w:rPr>
        <w:t>Rs</w:t>
      </w:r>
      <w:proofErr w:type="spellEnd"/>
      <w:r>
        <w:rPr>
          <w:color w:val="221F1F"/>
          <w:sz w:val="24"/>
        </w:rPr>
        <w:t>. 16,00,000</w:t>
      </w:r>
    </w:p>
    <w:p w:rsidR="001A7BF3" w:rsidRDefault="00F364C9">
      <w:pPr>
        <w:pStyle w:val="ListParagraph"/>
        <w:numPr>
          <w:ilvl w:val="0"/>
          <w:numId w:val="2"/>
        </w:numPr>
        <w:tabs>
          <w:tab w:val="left" w:pos="502"/>
        </w:tabs>
        <w:spacing w:before="212"/>
        <w:ind w:hanging="241"/>
        <w:rPr>
          <w:sz w:val="24"/>
        </w:rPr>
      </w:pPr>
      <w:r>
        <w:rPr>
          <w:color w:val="221F1F"/>
          <w:sz w:val="24"/>
        </w:rPr>
        <w:t>Down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payment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of</w:t>
      </w:r>
      <w:r>
        <w:rPr>
          <w:color w:val="221F1F"/>
          <w:spacing w:val="-1"/>
          <w:sz w:val="24"/>
        </w:rPr>
        <w:t xml:space="preserve"> </w:t>
      </w:r>
      <w:proofErr w:type="spellStart"/>
      <w:r>
        <w:rPr>
          <w:color w:val="221F1F"/>
          <w:sz w:val="24"/>
        </w:rPr>
        <w:t>Rs</w:t>
      </w:r>
      <w:proofErr w:type="spellEnd"/>
      <w:r>
        <w:rPr>
          <w:color w:val="221F1F"/>
          <w:sz w:val="24"/>
        </w:rPr>
        <w:t>.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4,00,000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and 10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annual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equal installments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of</w:t>
      </w:r>
      <w:r>
        <w:rPr>
          <w:color w:val="221F1F"/>
          <w:spacing w:val="-1"/>
          <w:sz w:val="24"/>
        </w:rPr>
        <w:t xml:space="preserve"> </w:t>
      </w:r>
      <w:proofErr w:type="spellStart"/>
      <w:r>
        <w:rPr>
          <w:color w:val="221F1F"/>
          <w:sz w:val="24"/>
        </w:rPr>
        <w:t>Rs</w:t>
      </w:r>
      <w:proofErr w:type="spellEnd"/>
      <w:r>
        <w:rPr>
          <w:color w:val="221F1F"/>
          <w:sz w:val="24"/>
        </w:rPr>
        <w:t>. 2,00,000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each</w:t>
      </w: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F364C9">
      <w:pPr>
        <w:spacing w:before="190" w:line="232" w:lineRule="auto"/>
        <w:ind w:left="261" w:right="1454"/>
        <w:rPr>
          <w:sz w:val="24"/>
        </w:rPr>
      </w:pPr>
      <w:r>
        <w:rPr>
          <w:b/>
          <w:color w:val="221F1F"/>
          <w:sz w:val="24"/>
        </w:rPr>
        <w:t xml:space="preserve">Present worth calculation of the second alternative. </w:t>
      </w:r>
      <w:r>
        <w:rPr>
          <w:color w:val="221F1F"/>
          <w:sz w:val="24"/>
        </w:rPr>
        <w:t>The cash flow diagram of the</w:t>
      </w:r>
      <w:r>
        <w:rPr>
          <w:color w:val="221F1F"/>
          <w:spacing w:val="-58"/>
          <w:sz w:val="24"/>
        </w:rPr>
        <w:t xml:space="preserve"> </w:t>
      </w:r>
      <w:r>
        <w:rPr>
          <w:color w:val="221F1F"/>
          <w:sz w:val="24"/>
        </w:rPr>
        <w:t>second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alternative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is shown in Fig. 4.10.</w:t>
      </w:r>
    </w:p>
    <w:p w:rsidR="001A7BF3" w:rsidRDefault="001033C0" w:rsidP="001033C0">
      <w:pPr>
        <w:pStyle w:val="BodyText"/>
        <w:tabs>
          <w:tab w:val="left" w:pos="6156"/>
        </w:tabs>
        <w:ind w:left="0"/>
        <w:rPr>
          <w:sz w:val="19"/>
        </w:rPr>
      </w:pPr>
      <w:r>
        <w:rPr>
          <w:sz w:val="20"/>
        </w:rPr>
        <w:tab/>
      </w:r>
      <w:r w:rsidR="00F364C9">
        <w:rPr>
          <w:noProof/>
        </w:rPr>
        <w:drawing>
          <wp:anchor distT="0" distB="0" distL="0" distR="0" simplePos="0" relativeHeight="251609088" behindDoc="0" locked="0" layoutInCell="1" allowOverlap="1" wp14:anchorId="4E1A6278" wp14:editId="65407E91">
            <wp:simplePos x="0" y="0"/>
            <wp:positionH relativeFrom="page">
              <wp:posOffset>978535</wp:posOffset>
            </wp:positionH>
            <wp:positionV relativeFrom="paragraph">
              <wp:posOffset>167005</wp:posOffset>
            </wp:positionV>
            <wp:extent cx="3829685" cy="1304925"/>
            <wp:effectExtent l="0" t="0" r="0" b="0"/>
            <wp:wrapTopAndBottom/>
            <wp:docPr id="4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4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1A7BF3">
      <w:pPr>
        <w:pStyle w:val="BodyText"/>
        <w:spacing w:before="10"/>
        <w:ind w:left="0"/>
        <w:rPr>
          <w:sz w:val="27"/>
        </w:rPr>
      </w:pPr>
    </w:p>
    <w:p w:rsidR="001A7BF3" w:rsidRDefault="00F364C9">
      <w:pPr>
        <w:pStyle w:val="BodyText"/>
        <w:spacing w:before="1"/>
        <w:ind w:left="261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present 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cash 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 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computed as</w:t>
      </w:r>
    </w:p>
    <w:p w:rsidR="001A7BF3" w:rsidRDefault="001A7BF3">
      <w:pPr>
        <w:pStyle w:val="BodyText"/>
        <w:spacing w:before="4"/>
        <w:ind w:left="0"/>
        <w:rPr>
          <w:sz w:val="38"/>
        </w:rPr>
      </w:pPr>
    </w:p>
    <w:p w:rsidR="001A7BF3" w:rsidRDefault="00F364C9">
      <w:pPr>
        <w:pStyle w:val="BodyText"/>
        <w:ind w:left="261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18%)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4,00,000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2,00,000(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18%,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10)</w:t>
      </w:r>
    </w:p>
    <w:p w:rsidR="001A7BF3" w:rsidRDefault="001A7BF3">
      <w:pPr>
        <w:pStyle w:val="BodyText"/>
        <w:ind w:left="0"/>
        <w:rPr>
          <w:sz w:val="38"/>
        </w:rPr>
      </w:pP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4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2,00,000 x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4.4941</w:t>
      </w:r>
    </w:p>
    <w:p w:rsidR="001A7BF3" w:rsidRDefault="001A7BF3">
      <w:pPr>
        <w:pStyle w:val="BodyText"/>
        <w:spacing w:before="3"/>
        <w:ind w:left="0"/>
        <w:rPr>
          <w:sz w:val="21"/>
        </w:rPr>
      </w:pP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12</w:t>
      </w:r>
      <w:proofErr w:type="gramStart"/>
      <w:r>
        <w:rPr>
          <w:color w:val="221F1F"/>
        </w:rPr>
        <w:t>,98,820</w:t>
      </w:r>
      <w:proofErr w:type="gramEnd"/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1A7BF3">
      <w:pPr>
        <w:pStyle w:val="BodyText"/>
        <w:spacing w:before="6"/>
        <w:ind w:left="0"/>
        <w:rPr>
          <w:sz w:val="23"/>
        </w:rPr>
      </w:pPr>
    </w:p>
    <w:p w:rsidR="001A7BF3" w:rsidRDefault="00F364C9">
      <w:pPr>
        <w:pStyle w:val="BodyText"/>
        <w:spacing w:line="271" w:lineRule="auto"/>
        <w:ind w:left="261" w:right="458"/>
        <w:jc w:val="both"/>
      </w:pPr>
      <w:r>
        <w:rPr>
          <w:color w:val="221F1F"/>
        </w:rPr>
        <w:t>The</w:t>
      </w:r>
      <w:r>
        <w:rPr>
          <w:color w:val="221F1F"/>
          <w:spacing w:val="52"/>
        </w:rPr>
        <w:t xml:space="preserve"> </w:t>
      </w:r>
      <w:r>
        <w:rPr>
          <w:color w:val="221F1F"/>
        </w:rPr>
        <w:t>present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this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option</w:t>
      </w:r>
      <w:r>
        <w:rPr>
          <w:color w:val="221F1F"/>
          <w:spacing w:val="53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55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12</w:t>
      </w:r>
      <w:proofErr w:type="gramStart"/>
      <w:r>
        <w:rPr>
          <w:color w:val="221F1F"/>
        </w:rPr>
        <w:t>,98,820</w:t>
      </w:r>
      <w:proofErr w:type="gramEnd"/>
      <w:r>
        <w:rPr>
          <w:color w:val="221F1F"/>
        </w:rPr>
        <w:t>,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which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less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than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54"/>
        </w:rPr>
        <w:t xml:space="preserve"> </w:t>
      </w:r>
      <w:r>
        <w:rPr>
          <w:color w:val="221F1F"/>
        </w:rPr>
        <w:t>first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option</w:t>
      </w:r>
      <w:r>
        <w:rPr>
          <w:color w:val="221F1F"/>
          <w:spacing w:val="53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 xml:space="preserve">complete down payment of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16,00,000. Hence, the company should select the second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to buy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the fully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automated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granite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cutting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machine.</w:t>
      </w:r>
    </w:p>
    <w:p w:rsidR="001A7BF3" w:rsidRDefault="001A7BF3">
      <w:pPr>
        <w:spacing w:line="271" w:lineRule="auto"/>
        <w:jc w:val="both"/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2"/>
        <w:ind w:left="261" w:right="337"/>
        <w:jc w:val="both"/>
      </w:pPr>
      <w:r>
        <w:rPr>
          <w:b/>
          <w:i/>
          <w:color w:val="221F1F"/>
        </w:rPr>
        <w:lastRenderedPageBreak/>
        <w:t xml:space="preserve">EXAMPLE 4.5 </w:t>
      </w:r>
      <w:r>
        <w:rPr>
          <w:color w:val="221F1F"/>
        </w:rPr>
        <w:t>A finance company advertises two investment plans. In plan 1, the company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pays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 xml:space="preserve">. 12,000 after 15 years for every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 xml:space="preserve">. 1,000 invested now. In plan 2, for every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invested,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company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pays</w:t>
      </w:r>
      <w:r>
        <w:rPr>
          <w:color w:val="221F1F"/>
          <w:spacing w:val="23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4,000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at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end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10th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year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23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4,000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at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end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15th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year. Select the best investment plan from the </w:t>
      </w:r>
      <w:proofErr w:type="spellStart"/>
      <w:r>
        <w:rPr>
          <w:color w:val="221F1F"/>
        </w:rPr>
        <w:t>investor‗s</w:t>
      </w:r>
      <w:proofErr w:type="spellEnd"/>
      <w:r>
        <w:rPr>
          <w:color w:val="221F1F"/>
        </w:rPr>
        <w:t xml:space="preserve"> point of view at</w:t>
      </w: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i</w:t>
      </w:r>
      <w:r>
        <w:rPr>
          <w:i/>
          <w:color w:val="221F1F"/>
          <w:spacing w:val="1"/>
        </w:rPr>
        <w:t xml:space="preserve"> </w:t>
      </w:r>
      <w:r>
        <w:rPr>
          <w:color w:val="221F1F"/>
        </w:rPr>
        <w:t>= 12%,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compounded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annually.</w:t>
      </w:r>
    </w:p>
    <w:p w:rsidR="001A7BF3" w:rsidRDefault="00F364C9">
      <w:pPr>
        <w:spacing w:before="202"/>
        <w:ind w:left="261"/>
        <w:rPr>
          <w:sz w:val="19"/>
        </w:rPr>
      </w:pPr>
      <w:proofErr w:type="gramStart"/>
      <w:r>
        <w:rPr>
          <w:b/>
          <w:i/>
          <w:color w:val="221F1F"/>
          <w:sz w:val="24"/>
        </w:rPr>
        <w:t xml:space="preserve">Solution </w:t>
      </w:r>
      <w:r>
        <w:rPr>
          <w:i/>
          <w:color w:val="221F1F"/>
          <w:sz w:val="24"/>
        </w:rPr>
        <w:t>Plan</w:t>
      </w:r>
      <w:r>
        <w:rPr>
          <w:i/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1.</w:t>
      </w:r>
      <w:proofErr w:type="gramEnd"/>
      <w:r>
        <w:rPr>
          <w:i/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The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cash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flow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diagram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for plan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1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is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illustrated in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Fig.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4.11</w:t>
      </w:r>
      <w:r>
        <w:rPr>
          <w:color w:val="221F1F"/>
          <w:sz w:val="19"/>
        </w:rPr>
        <w:t>.</w:t>
      </w:r>
    </w:p>
    <w:p w:rsidR="001A7BF3" w:rsidRDefault="001A7BF3">
      <w:pPr>
        <w:pStyle w:val="BodyText"/>
        <w:ind w:left="0"/>
        <w:rPr>
          <w:sz w:val="20"/>
        </w:rPr>
      </w:pPr>
    </w:p>
    <w:p w:rsidR="001A7BF3" w:rsidRDefault="001A7BF3">
      <w:pPr>
        <w:pStyle w:val="BodyText"/>
        <w:ind w:left="0"/>
        <w:rPr>
          <w:sz w:val="20"/>
        </w:rPr>
      </w:pPr>
    </w:p>
    <w:p w:rsidR="001A7BF3" w:rsidRDefault="00F364C9">
      <w:pPr>
        <w:pStyle w:val="BodyText"/>
        <w:spacing w:before="2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610112" behindDoc="0" locked="0" layoutInCell="1" allowOverlap="1" wp14:anchorId="000D56AD" wp14:editId="1AC2CE24">
            <wp:simplePos x="0" y="0"/>
            <wp:positionH relativeFrom="page">
              <wp:posOffset>978535</wp:posOffset>
            </wp:positionH>
            <wp:positionV relativeFrom="paragraph">
              <wp:posOffset>150495</wp:posOffset>
            </wp:positionV>
            <wp:extent cx="4275455" cy="1676400"/>
            <wp:effectExtent l="0" t="0" r="0" b="0"/>
            <wp:wrapTopAndBottom/>
            <wp:docPr id="4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5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57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F364C9">
      <w:pPr>
        <w:pStyle w:val="BodyText"/>
        <w:spacing w:before="95"/>
        <w:ind w:left="261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present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above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calculated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as</w:t>
      </w:r>
    </w:p>
    <w:p w:rsidR="001A7BF3" w:rsidRDefault="00F364C9">
      <w:pPr>
        <w:pStyle w:val="BodyText"/>
        <w:spacing w:before="202"/>
        <w:ind w:left="261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12%)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–1,000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15)</w:t>
      </w: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F364C9">
      <w:pPr>
        <w:pStyle w:val="BodyText"/>
        <w:spacing w:before="234"/>
        <w:ind w:left="134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–1,000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12,000(0.1827)</w:t>
      </w:r>
    </w:p>
    <w:p w:rsidR="001A7BF3" w:rsidRDefault="001A7BF3">
      <w:pPr>
        <w:pStyle w:val="BodyText"/>
        <w:spacing w:before="7"/>
        <w:ind w:left="0"/>
        <w:rPr>
          <w:sz w:val="29"/>
        </w:rPr>
      </w:pPr>
    </w:p>
    <w:p w:rsidR="001A7BF3" w:rsidRDefault="00F364C9">
      <w:pPr>
        <w:pStyle w:val="BodyText"/>
        <w:ind w:left="140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1,192.40</w:t>
      </w:r>
    </w:p>
    <w:p w:rsidR="001A7BF3" w:rsidRDefault="00F364C9">
      <w:pPr>
        <w:pStyle w:val="BodyText"/>
        <w:spacing w:before="3"/>
        <w:ind w:left="261"/>
      </w:pPr>
      <w:proofErr w:type="gramStart"/>
      <w:r>
        <w:rPr>
          <w:i/>
          <w:color w:val="221F1F"/>
        </w:rPr>
        <w:t>Plan</w:t>
      </w:r>
      <w:r>
        <w:rPr>
          <w:i/>
          <w:color w:val="221F1F"/>
          <w:spacing w:val="-1"/>
        </w:rPr>
        <w:t xml:space="preserve"> </w:t>
      </w:r>
      <w:r>
        <w:rPr>
          <w:i/>
          <w:color w:val="221F1F"/>
        </w:rPr>
        <w:t>2.</w:t>
      </w:r>
      <w:proofErr w:type="gramEnd"/>
      <w:r>
        <w:rPr>
          <w:i/>
          <w:color w:val="221F1F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 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plan 2 is shown in Fig. 4.12.</w:t>
      </w:r>
    </w:p>
    <w:p w:rsidR="001A7BF3" w:rsidRDefault="00F364C9">
      <w:pPr>
        <w:pStyle w:val="BodyText"/>
        <w:spacing w:before="10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251611136" behindDoc="0" locked="0" layoutInCell="1" allowOverlap="1" wp14:anchorId="3E6B03C3" wp14:editId="2A7C184C">
            <wp:simplePos x="0" y="0"/>
            <wp:positionH relativeFrom="page">
              <wp:posOffset>978535</wp:posOffset>
            </wp:positionH>
            <wp:positionV relativeFrom="paragraph">
              <wp:posOffset>189865</wp:posOffset>
            </wp:positionV>
            <wp:extent cx="3943985" cy="1209675"/>
            <wp:effectExtent l="0" t="0" r="18415" b="9525"/>
            <wp:wrapTopAndBottom/>
            <wp:docPr id="4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6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984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F364C9">
      <w:pPr>
        <w:pStyle w:val="BodyText"/>
        <w:spacing w:before="83"/>
        <w:ind w:left="261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present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 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above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 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computed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as</w:t>
      </w:r>
    </w:p>
    <w:p w:rsidR="001A7BF3" w:rsidRDefault="00F364C9">
      <w:pPr>
        <w:pStyle w:val="BodyText"/>
        <w:spacing w:before="199"/>
        <w:ind w:left="261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12%)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–1,000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10)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4,000(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15)</w:t>
      </w:r>
    </w:p>
    <w:p w:rsidR="001A7BF3" w:rsidRDefault="00F364C9">
      <w:pPr>
        <w:pStyle w:val="BodyText"/>
        <w:spacing w:before="199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–1,000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4,000(0.3220)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4,000(0.1827)</w:t>
      </w:r>
    </w:p>
    <w:p w:rsidR="001A7BF3" w:rsidRDefault="001A7BF3">
      <w:pPr>
        <w:pStyle w:val="BodyText"/>
        <w:spacing w:before="3"/>
        <w:ind w:left="0"/>
        <w:rPr>
          <w:sz w:val="29"/>
        </w:rPr>
      </w:pP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1,018.80</w:t>
      </w:r>
    </w:p>
    <w:p w:rsidR="001A7BF3" w:rsidRDefault="001A7BF3">
      <w:pPr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4" w:line="264" w:lineRule="auto"/>
        <w:ind w:left="261" w:right="1068"/>
      </w:pPr>
      <w:r>
        <w:rPr>
          <w:color w:val="221F1F"/>
        </w:rPr>
        <w:lastRenderedPageBreak/>
        <w:t>The present worth of plan 1 is more than that of plan 2. Therefore, plan 1 is the best plan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from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investor‗s</w:t>
      </w:r>
      <w:proofErr w:type="spellEnd"/>
      <w:r>
        <w:rPr>
          <w:color w:val="221F1F"/>
          <w:spacing w:val="-2"/>
        </w:rPr>
        <w:t xml:space="preserve"> </w:t>
      </w:r>
      <w:r>
        <w:rPr>
          <w:color w:val="221F1F"/>
        </w:rPr>
        <w:t>point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view.</w:t>
      </w:r>
    </w:p>
    <w:p w:rsidR="001A7BF3" w:rsidRDefault="00F364C9">
      <w:pPr>
        <w:pStyle w:val="BodyText"/>
        <w:spacing w:before="197" w:line="273" w:lineRule="auto"/>
        <w:ind w:left="261" w:right="458"/>
        <w:jc w:val="both"/>
      </w:pPr>
      <w:r>
        <w:rPr>
          <w:b/>
          <w:i/>
          <w:color w:val="221F1F"/>
        </w:rPr>
        <w:t xml:space="preserve">EXAMPLE 4.6 </w:t>
      </w:r>
      <w:r>
        <w:rPr>
          <w:color w:val="221F1F"/>
        </w:rPr>
        <w:t xml:space="preserve">Novel Investment Ltd. accepts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10,000 at the end of every year for 20 years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 xml:space="preserve">and pays the investor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8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at the end of the 20th year. Innovative Investment Ltd.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accepts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 xml:space="preserve">. 10,000 at the end of every year for 20 years and pays the investor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15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 end of the 25th year. Which is the best investment alternative? Use present worth base with</w:t>
      </w:r>
      <w:r>
        <w:rPr>
          <w:color w:val="221F1F"/>
          <w:spacing w:val="-57"/>
        </w:rPr>
        <w:t xml:space="preserve"> </w:t>
      </w:r>
      <w:r>
        <w:rPr>
          <w:i/>
          <w:color w:val="221F1F"/>
        </w:rPr>
        <w:t xml:space="preserve">i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12%</w:t>
      </w:r>
    </w:p>
    <w:p w:rsidR="001A7BF3" w:rsidRDefault="00F364C9">
      <w:pPr>
        <w:pStyle w:val="Heading2"/>
        <w:spacing w:before="206"/>
        <w:ind w:left="261"/>
      </w:pPr>
      <w:r>
        <w:rPr>
          <w:color w:val="221F1F"/>
        </w:rPr>
        <w:t>Solution</w:t>
      </w:r>
    </w:p>
    <w:p w:rsidR="001A7BF3" w:rsidRDefault="00F364C9">
      <w:pPr>
        <w:spacing w:before="232"/>
        <w:ind w:left="261"/>
        <w:rPr>
          <w:i/>
          <w:sz w:val="24"/>
        </w:rPr>
      </w:pPr>
      <w:proofErr w:type="gramStart"/>
      <w:r>
        <w:rPr>
          <w:i/>
          <w:color w:val="221F1F"/>
          <w:sz w:val="24"/>
        </w:rPr>
        <w:t>Novel</w:t>
      </w:r>
      <w:r>
        <w:rPr>
          <w:i/>
          <w:color w:val="221F1F"/>
          <w:spacing w:val="-2"/>
          <w:sz w:val="24"/>
        </w:rPr>
        <w:t xml:space="preserve"> </w:t>
      </w:r>
      <w:r>
        <w:rPr>
          <w:i/>
          <w:color w:val="221F1F"/>
          <w:sz w:val="24"/>
        </w:rPr>
        <w:t>Investment</w:t>
      </w:r>
      <w:r>
        <w:rPr>
          <w:i/>
          <w:color w:val="221F1F"/>
          <w:spacing w:val="-1"/>
          <w:sz w:val="24"/>
        </w:rPr>
        <w:t xml:space="preserve"> </w:t>
      </w:r>
      <w:proofErr w:type="spellStart"/>
      <w:r>
        <w:rPr>
          <w:i/>
          <w:color w:val="221F1F"/>
          <w:sz w:val="24"/>
        </w:rPr>
        <w:t>Ltd’s</w:t>
      </w:r>
      <w:proofErr w:type="spellEnd"/>
      <w:r>
        <w:rPr>
          <w:i/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plan.</w:t>
      </w:r>
      <w:proofErr w:type="gramEnd"/>
    </w:p>
    <w:p w:rsidR="001A7BF3" w:rsidRDefault="001A7BF3">
      <w:pPr>
        <w:pStyle w:val="BodyText"/>
        <w:spacing w:before="8"/>
        <w:ind w:left="0"/>
        <w:rPr>
          <w:i/>
          <w:sz w:val="20"/>
        </w:rPr>
      </w:pPr>
    </w:p>
    <w:p w:rsidR="001A7BF3" w:rsidRDefault="00F364C9">
      <w:pPr>
        <w:pStyle w:val="BodyText"/>
        <w:spacing w:before="1"/>
        <w:ind w:left="321"/>
        <w:rPr>
          <w:sz w:val="19"/>
        </w:rPr>
      </w:pPr>
      <w:r>
        <w:rPr>
          <w:color w:val="221F1F"/>
        </w:rPr>
        <w:t>The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Novel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Investment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Ltd‗s</w:t>
      </w:r>
      <w:proofErr w:type="spellEnd"/>
      <w:r>
        <w:rPr>
          <w:color w:val="221F1F"/>
          <w:spacing w:val="-2"/>
        </w:rPr>
        <w:t xml:space="preserve"> </w:t>
      </w:r>
      <w:r>
        <w:rPr>
          <w:color w:val="221F1F"/>
        </w:rPr>
        <w:t>plan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shown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Fig.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4.13</w:t>
      </w:r>
      <w:r>
        <w:rPr>
          <w:color w:val="221F1F"/>
          <w:sz w:val="19"/>
        </w:rPr>
        <w:t>.</w:t>
      </w:r>
    </w:p>
    <w:p w:rsidR="001A7BF3" w:rsidRDefault="00F364C9">
      <w:pPr>
        <w:pStyle w:val="BodyText"/>
        <w:spacing w:before="4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251612160" behindDoc="0" locked="0" layoutInCell="1" allowOverlap="1" wp14:anchorId="13C0D170" wp14:editId="672F5FCC">
            <wp:simplePos x="0" y="0"/>
            <wp:positionH relativeFrom="page">
              <wp:posOffset>978535</wp:posOffset>
            </wp:positionH>
            <wp:positionV relativeFrom="paragraph">
              <wp:posOffset>158750</wp:posOffset>
            </wp:positionV>
            <wp:extent cx="4314190" cy="1857375"/>
            <wp:effectExtent l="0" t="0" r="0" b="0"/>
            <wp:wrapTopAndBottom/>
            <wp:docPr id="5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7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98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1A7BF3">
      <w:pPr>
        <w:pStyle w:val="BodyText"/>
        <w:spacing w:before="3"/>
        <w:ind w:left="0"/>
        <w:rPr>
          <w:sz w:val="36"/>
        </w:rPr>
      </w:pPr>
    </w:p>
    <w:p w:rsidR="001A7BF3" w:rsidRDefault="00F364C9">
      <w:pPr>
        <w:pStyle w:val="BodyText"/>
        <w:ind w:left="261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present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 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 computed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as</w:t>
      </w:r>
    </w:p>
    <w:p w:rsidR="001A7BF3" w:rsidRDefault="00F364C9">
      <w:pPr>
        <w:pStyle w:val="BodyText"/>
        <w:spacing w:before="201"/>
        <w:ind w:left="261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12%)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–10,000(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 12%,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20)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8,00,000(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20)</w:t>
      </w:r>
    </w:p>
    <w:p w:rsidR="001A7BF3" w:rsidRDefault="00F364C9">
      <w:pPr>
        <w:pStyle w:val="BodyText"/>
        <w:spacing w:before="197"/>
        <w:ind w:left="261"/>
      </w:pPr>
      <w:r>
        <w:rPr>
          <w:color w:val="221F1F"/>
        </w:rPr>
        <w:t>=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–10,000(7.4694)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8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>(0.1037)</w:t>
      </w: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8,266</w:t>
      </w:r>
    </w:p>
    <w:p w:rsidR="001A7BF3" w:rsidRDefault="00F364C9">
      <w:pPr>
        <w:spacing w:before="204" w:line="415" w:lineRule="auto"/>
        <w:ind w:left="261" w:right="1274"/>
        <w:rPr>
          <w:sz w:val="24"/>
        </w:rPr>
      </w:pPr>
      <w:r>
        <w:rPr>
          <w:noProof/>
        </w:rPr>
        <w:drawing>
          <wp:anchor distT="0" distB="0" distL="0" distR="0" simplePos="0" relativeHeight="251613184" behindDoc="0" locked="0" layoutInCell="1" allowOverlap="1" wp14:anchorId="1F7AF219" wp14:editId="4AA66C84">
            <wp:simplePos x="0" y="0"/>
            <wp:positionH relativeFrom="page">
              <wp:posOffset>1092200</wp:posOffset>
            </wp:positionH>
            <wp:positionV relativeFrom="paragraph">
              <wp:posOffset>803275</wp:posOffset>
            </wp:positionV>
            <wp:extent cx="4199890" cy="1590675"/>
            <wp:effectExtent l="0" t="0" r="0" b="0"/>
            <wp:wrapTopAndBottom/>
            <wp:docPr id="5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18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118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i/>
          <w:color w:val="221F1F"/>
          <w:sz w:val="24"/>
        </w:rPr>
        <w:t xml:space="preserve">Innovative Investment </w:t>
      </w:r>
      <w:proofErr w:type="spellStart"/>
      <w:r>
        <w:rPr>
          <w:i/>
          <w:color w:val="221F1F"/>
          <w:sz w:val="24"/>
        </w:rPr>
        <w:t>Ltd’s</w:t>
      </w:r>
      <w:proofErr w:type="spellEnd"/>
      <w:r>
        <w:rPr>
          <w:i/>
          <w:color w:val="221F1F"/>
          <w:sz w:val="24"/>
        </w:rPr>
        <w:t xml:space="preserve"> plan.</w:t>
      </w:r>
      <w:proofErr w:type="gramEnd"/>
      <w:r>
        <w:rPr>
          <w:i/>
          <w:color w:val="221F1F"/>
          <w:sz w:val="24"/>
        </w:rPr>
        <w:t xml:space="preserve"> </w:t>
      </w:r>
      <w:r>
        <w:rPr>
          <w:color w:val="221F1F"/>
          <w:sz w:val="24"/>
        </w:rPr>
        <w:t>The cash flow diagram of the Innovative Investment</w:t>
      </w:r>
      <w:r>
        <w:rPr>
          <w:color w:val="221F1F"/>
          <w:spacing w:val="-58"/>
          <w:sz w:val="24"/>
        </w:rPr>
        <w:t xml:space="preserve"> </w:t>
      </w:r>
      <w:proofErr w:type="spellStart"/>
      <w:r>
        <w:rPr>
          <w:color w:val="221F1F"/>
          <w:sz w:val="24"/>
        </w:rPr>
        <w:t>Ltd‗s</w:t>
      </w:r>
      <w:proofErr w:type="spellEnd"/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plan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is illustrated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in Fig.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4.14.</w:t>
      </w:r>
    </w:p>
    <w:p w:rsidR="001A7BF3" w:rsidRDefault="001A7BF3">
      <w:pPr>
        <w:spacing w:line="415" w:lineRule="auto"/>
        <w:rPr>
          <w:sz w:val="24"/>
        </w:rPr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4"/>
        <w:rPr>
          <w:sz w:val="38"/>
        </w:rPr>
      </w:pPr>
      <w:r>
        <w:rPr>
          <w:color w:val="221F1F"/>
        </w:rPr>
        <w:lastRenderedPageBreak/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present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above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calculated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as</w:t>
      </w:r>
    </w:p>
    <w:p w:rsidR="001A7BF3" w:rsidRDefault="00F364C9">
      <w:pPr>
        <w:pStyle w:val="BodyText"/>
        <w:ind w:left="261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12%)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–10,000(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 12%,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15,00,000(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 12%,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25)</w:t>
      </w:r>
    </w:p>
    <w:p w:rsidR="001A7BF3" w:rsidRDefault="00F364C9">
      <w:pPr>
        <w:pStyle w:val="BodyText"/>
        <w:spacing w:before="197"/>
        <w:ind w:left="261"/>
      </w:pPr>
      <w:r>
        <w:rPr>
          <w:color w:val="221F1F"/>
        </w:rPr>
        <w:t>=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–10,000(7.4694)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>(0.0588)</w:t>
      </w:r>
    </w:p>
    <w:p w:rsidR="001A7BF3" w:rsidRDefault="001A7BF3">
      <w:pPr>
        <w:pStyle w:val="BodyText"/>
        <w:spacing w:before="10"/>
        <w:ind w:left="0"/>
        <w:rPr>
          <w:sz w:val="20"/>
        </w:rPr>
      </w:pPr>
    </w:p>
    <w:p w:rsidR="001A7BF3" w:rsidRDefault="00F364C9">
      <w:pPr>
        <w:pStyle w:val="BodyText"/>
        <w:ind w:left="261"/>
        <w:rPr>
          <w:sz w:val="35"/>
        </w:rPr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13,506</w:t>
      </w:r>
    </w:p>
    <w:p w:rsidR="001A7BF3" w:rsidRDefault="00F364C9">
      <w:pPr>
        <w:pStyle w:val="BodyText"/>
        <w:spacing w:line="235" w:lineRule="auto"/>
        <w:ind w:left="261" w:right="462"/>
        <w:jc w:val="both"/>
        <w:rPr>
          <w:sz w:val="19"/>
        </w:rPr>
      </w:pPr>
      <w:r>
        <w:rPr>
          <w:color w:val="221F1F"/>
        </w:rPr>
        <w:t xml:space="preserve">The present worth of Innovative Investment </w:t>
      </w:r>
      <w:proofErr w:type="spellStart"/>
      <w:r>
        <w:rPr>
          <w:color w:val="221F1F"/>
        </w:rPr>
        <w:t>Ltd‗s</w:t>
      </w:r>
      <w:proofErr w:type="spellEnd"/>
      <w:r>
        <w:rPr>
          <w:color w:val="221F1F"/>
        </w:rPr>
        <w:t xml:space="preserve"> plan is more than that of Novel Investment</w:t>
      </w:r>
      <w:r>
        <w:rPr>
          <w:color w:val="221F1F"/>
          <w:spacing w:val="1"/>
        </w:rPr>
        <w:t xml:space="preserve"> </w:t>
      </w:r>
      <w:proofErr w:type="spellStart"/>
      <w:r>
        <w:rPr>
          <w:color w:val="221F1F"/>
        </w:rPr>
        <w:t>Ltd‗s</w:t>
      </w:r>
      <w:proofErr w:type="spellEnd"/>
      <w:r>
        <w:rPr>
          <w:color w:val="221F1F"/>
        </w:rPr>
        <w:t xml:space="preserve"> plan. Therefore, Innovative Investment </w:t>
      </w:r>
      <w:proofErr w:type="spellStart"/>
      <w:r>
        <w:rPr>
          <w:color w:val="221F1F"/>
        </w:rPr>
        <w:t>Ltd‗s</w:t>
      </w:r>
      <w:proofErr w:type="spellEnd"/>
      <w:r>
        <w:rPr>
          <w:color w:val="221F1F"/>
        </w:rPr>
        <w:t xml:space="preserve"> plan is the best from </w:t>
      </w:r>
      <w:proofErr w:type="spellStart"/>
      <w:r>
        <w:rPr>
          <w:color w:val="221F1F"/>
        </w:rPr>
        <w:t>investor‗s</w:t>
      </w:r>
      <w:proofErr w:type="spellEnd"/>
      <w:r>
        <w:rPr>
          <w:color w:val="221F1F"/>
        </w:rPr>
        <w:t xml:space="preserve"> point of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view</w:t>
      </w:r>
      <w:r>
        <w:rPr>
          <w:color w:val="221F1F"/>
          <w:sz w:val="19"/>
        </w:rPr>
        <w:t>.</w:t>
      </w:r>
    </w:p>
    <w:p w:rsidR="001A7BF3" w:rsidRDefault="00F364C9">
      <w:pPr>
        <w:pStyle w:val="BodyText"/>
        <w:spacing w:before="200" w:line="273" w:lineRule="auto"/>
        <w:ind w:left="261" w:right="451"/>
        <w:jc w:val="both"/>
        <w:rPr>
          <w:color w:val="221F1F"/>
        </w:rPr>
      </w:pPr>
      <w:r>
        <w:rPr>
          <w:b/>
          <w:i/>
          <w:color w:val="221F1F"/>
        </w:rPr>
        <w:t xml:space="preserve">EXAMPLE 4.7 </w:t>
      </w:r>
      <w:r>
        <w:rPr>
          <w:color w:val="221F1F"/>
        </w:rPr>
        <w:t xml:space="preserve">A small business with an initial outlay of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 xml:space="preserve">. 12,000 yields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10,000 during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the first year of its operation and the yield increases by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1,000 from its second year of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operation up to its 10th year of operation. At the end of the life of the business, the salvage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value is zero. Find the present worth of the business by assuming an interest rate of 18%,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compounded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annually.</w:t>
      </w:r>
    </w:p>
    <w:p w:rsidR="001A7BF3" w:rsidRDefault="00F364C9">
      <w:pPr>
        <w:pStyle w:val="BodyText"/>
        <w:spacing w:before="200" w:line="273" w:lineRule="auto"/>
        <w:ind w:left="261" w:right="451"/>
        <w:jc w:val="both"/>
        <w:rPr>
          <w:color w:val="221F1F"/>
        </w:rPr>
      </w:pPr>
      <w:r>
        <w:rPr>
          <w:color w:val="221F1F"/>
        </w:rPr>
        <w:t>Solution</w:t>
      </w:r>
    </w:p>
    <w:p w:rsidR="001A7BF3" w:rsidRDefault="00F364C9" w:rsidP="001033C0">
      <w:pPr>
        <w:pStyle w:val="BodyText"/>
        <w:tabs>
          <w:tab w:val="left" w:pos="5904"/>
        </w:tabs>
        <w:spacing w:before="200" w:line="273" w:lineRule="auto"/>
        <w:ind w:left="261" w:right="451"/>
        <w:jc w:val="both"/>
      </w:pPr>
      <w:r>
        <w:rPr>
          <w:color w:val="221F1F"/>
        </w:rPr>
        <w:t>Initial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investment,</w:t>
      </w: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P</w:t>
      </w:r>
      <w:r>
        <w:rPr>
          <w:i/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12,000</w:t>
      </w:r>
      <w:r w:rsidR="001033C0">
        <w:rPr>
          <w:color w:val="221F1F"/>
        </w:rPr>
        <w:tab/>
      </w:r>
    </w:p>
    <w:p w:rsidR="001A7BF3" w:rsidRDefault="00F364C9">
      <w:pPr>
        <w:pStyle w:val="BodyText"/>
        <w:spacing w:before="202" w:line="264" w:lineRule="auto"/>
        <w:ind w:left="261" w:right="4893"/>
      </w:pPr>
      <w:r>
        <w:rPr>
          <w:color w:val="221F1F"/>
        </w:rPr>
        <w:t xml:space="preserve">Income during the first year, </w:t>
      </w:r>
      <w:r>
        <w:rPr>
          <w:i/>
          <w:color w:val="221F1F"/>
        </w:rPr>
        <w:t xml:space="preserve">A </w:t>
      </w:r>
      <w:r>
        <w:rPr>
          <w:color w:val="221F1F"/>
        </w:rPr>
        <w:t xml:space="preserve">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10,000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increase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 xml:space="preserve">income, </w:t>
      </w:r>
      <w:r>
        <w:rPr>
          <w:i/>
          <w:color w:val="221F1F"/>
        </w:rPr>
        <w:t>G</w:t>
      </w:r>
      <w:r>
        <w:rPr>
          <w:i/>
          <w:color w:val="221F1F"/>
          <w:spacing w:val="-3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1,000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n</w:t>
      </w:r>
      <w:r>
        <w:rPr>
          <w:i/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10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years</w:t>
      </w:r>
    </w:p>
    <w:p w:rsidR="001A7BF3" w:rsidRDefault="00F364C9">
      <w:pPr>
        <w:pStyle w:val="BodyText"/>
        <w:spacing w:before="191"/>
        <w:ind w:left="261"/>
      </w:pPr>
      <w:r>
        <w:rPr>
          <w:i/>
          <w:color w:val="221F1F"/>
        </w:rPr>
        <w:t xml:space="preserve">i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18%, compounded annually</w:t>
      </w:r>
    </w:p>
    <w:p w:rsidR="001A7BF3" w:rsidRDefault="00F364C9">
      <w:pPr>
        <w:pStyle w:val="BodyText"/>
        <w:spacing w:before="197"/>
        <w:ind w:left="261"/>
        <w:rPr>
          <w:sz w:val="19"/>
        </w:rPr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 small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business 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depicted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 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4.15</w:t>
      </w:r>
      <w:r>
        <w:rPr>
          <w:color w:val="221F1F"/>
          <w:sz w:val="19"/>
        </w:rPr>
        <w:t>.</w:t>
      </w:r>
    </w:p>
    <w:p w:rsidR="001A7BF3" w:rsidRDefault="00F364C9">
      <w:pPr>
        <w:pStyle w:val="BodyText"/>
        <w:spacing w:before="7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251614208" behindDoc="0" locked="0" layoutInCell="1" allowOverlap="1" wp14:anchorId="5DF0A01D" wp14:editId="733B62DB">
            <wp:simplePos x="0" y="0"/>
            <wp:positionH relativeFrom="page">
              <wp:posOffset>978535</wp:posOffset>
            </wp:positionH>
            <wp:positionV relativeFrom="paragraph">
              <wp:posOffset>24130</wp:posOffset>
            </wp:positionV>
            <wp:extent cx="4190365" cy="1166495"/>
            <wp:effectExtent l="0" t="0" r="635" b="14605"/>
            <wp:wrapTopAndBottom/>
            <wp:docPr id="5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9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311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F364C9">
      <w:pPr>
        <w:pStyle w:val="BodyText"/>
        <w:rPr>
          <w:sz w:val="34"/>
        </w:rPr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equation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 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present 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ind w:left="261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18%)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–12,000 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(10,000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x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G</w:t>
      </w:r>
      <w:r>
        <w:rPr>
          <w:color w:val="221F1F"/>
        </w:rPr>
        <w:t>, 18%,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10))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x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18%,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10)</w:t>
      </w:r>
    </w:p>
    <w:p w:rsidR="001A7BF3" w:rsidRDefault="00F364C9">
      <w:pPr>
        <w:pStyle w:val="BodyText"/>
        <w:spacing w:before="199"/>
        <w:ind w:left="261"/>
      </w:pPr>
      <w:r>
        <w:rPr>
          <w:color w:val="221F1F"/>
        </w:rPr>
        <w:t>=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–12,000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(10,000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1,000 x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3.1936)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x4.4941</w:t>
      </w:r>
    </w:p>
    <w:p w:rsidR="001A7BF3" w:rsidRDefault="001A7BF3">
      <w:pPr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2"/>
        <w:ind w:left="261"/>
      </w:pPr>
      <w:r>
        <w:rPr>
          <w:color w:val="221F1F"/>
        </w:rPr>
        <w:lastRenderedPageBreak/>
        <w:t>=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–12,000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59,293.36</w:t>
      </w:r>
    </w:p>
    <w:p w:rsidR="001A7BF3" w:rsidRDefault="001A7BF3">
      <w:pPr>
        <w:pStyle w:val="BodyText"/>
        <w:spacing w:before="10"/>
        <w:ind w:left="0"/>
        <w:rPr>
          <w:sz w:val="20"/>
        </w:rPr>
      </w:pP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47,293.36</w:t>
      </w:r>
    </w:p>
    <w:p w:rsidR="001A7BF3" w:rsidRDefault="001A7BF3">
      <w:pPr>
        <w:pStyle w:val="BodyText"/>
        <w:spacing w:before="6"/>
        <w:ind w:left="0"/>
        <w:rPr>
          <w:sz w:val="21"/>
        </w:rPr>
      </w:pPr>
    </w:p>
    <w:p w:rsidR="001A7BF3" w:rsidRDefault="00F364C9">
      <w:pPr>
        <w:pStyle w:val="BodyText"/>
        <w:ind w:left="261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present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 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small business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 xml:space="preserve">is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47,293.36.</w:t>
      </w:r>
    </w:p>
    <w:p w:rsidR="001A7BF3" w:rsidRDefault="001A7BF3">
      <w:pPr>
        <w:pStyle w:val="BodyText"/>
        <w:ind w:left="0"/>
        <w:rPr>
          <w:sz w:val="20"/>
        </w:rPr>
      </w:pPr>
    </w:p>
    <w:p w:rsidR="001A7BF3" w:rsidRDefault="001A7BF3">
      <w:pPr>
        <w:pStyle w:val="BodyText"/>
        <w:ind w:left="0"/>
        <w:rPr>
          <w:sz w:val="20"/>
        </w:rPr>
      </w:pPr>
    </w:p>
    <w:p w:rsidR="001A7BF3" w:rsidRDefault="00F364C9">
      <w:pPr>
        <w:spacing w:before="219"/>
        <w:ind w:left="2179" w:right="2255"/>
        <w:jc w:val="center"/>
        <w:rPr>
          <w:b/>
          <w:sz w:val="24"/>
        </w:rPr>
      </w:pPr>
      <w:r>
        <w:rPr>
          <w:b/>
          <w:sz w:val="24"/>
        </w:rPr>
        <w:t>FUTURE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WORTH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METHOD</w:t>
      </w:r>
    </w:p>
    <w:p w:rsidR="001A7BF3" w:rsidRDefault="00F364C9">
      <w:pPr>
        <w:spacing w:before="202"/>
        <w:ind w:left="261"/>
        <w:rPr>
          <w:b/>
          <w:sz w:val="24"/>
        </w:rPr>
      </w:pPr>
      <w:r>
        <w:rPr>
          <w:b/>
          <w:color w:val="221F1F"/>
          <w:sz w:val="24"/>
        </w:rPr>
        <w:t>INTRODUCTION</w:t>
      </w:r>
    </w:p>
    <w:p w:rsidR="001A7BF3" w:rsidRDefault="001A7BF3">
      <w:pPr>
        <w:pStyle w:val="BodyText"/>
        <w:spacing w:before="10"/>
        <w:ind w:left="0"/>
        <w:rPr>
          <w:b/>
          <w:sz w:val="8"/>
        </w:rPr>
      </w:pPr>
    </w:p>
    <w:p w:rsidR="001A7BF3" w:rsidRDefault="00F364C9">
      <w:pPr>
        <w:pStyle w:val="BodyText"/>
        <w:spacing w:before="90" w:line="355" w:lineRule="auto"/>
        <w:ind w:left="261" w:right="460"/>
        <w:jc w:val="both"/>
      </w:pPr>
      <w:r>
        <w:rPr>
          <w:color w:val="221F1F"/>
        </w:rPr>
        <w:t>In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method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comparison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alternatives,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various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alternatives will be computed. Then, the alternative with the maximum future worth of net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revenue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or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with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minimum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net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cost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will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selected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as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best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implementation.</w:t>
      </w:r>
    </w:p>
    <w:p w:rsidR="001A7BF3" w:rsidRDefault="00F364C9">
      <w:pPr>
        <w:pStyle w:val="Heading1"/>
        <w:spacing w:before="212"/>
        <w:jc w:val="both"/>
      </w:pPr>
      <w:r>
        <w:rPr>
          <w:color w:val="221F1F"/>
        </w:rPr>
        <w:t>REVENUE-DOMINATED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</w:t>
      </w:r>
    </w:p>
    <w:p w:rsidR="001A7BF3" w:rsidRDefault="00F364C9">
      <w:pPr>
        <w:pStyle w:val="BodyText"/>
        <w:spacing w:before="197" w:line="232" w:lineRule="auto"/>
        <w:ind w:left="261" w:right="1408"/>
      </w:pPr>
      <w:r>
        <w:rPr>
          <w:color w:val="221F1F"/>
        </w:rPr>
        <w:t>A generalized revenue-dominated cash flow diagram to demonstrate the future worth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method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comparison is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presented in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5.1.</w:t>
      </w:r>
    </w:p>
    <w:p w:rsidR="001A7BF3" w:rsidRDefault="001A7BF3">
      <w:pPr>
        <w:pStyle w:val="BodyText"/>
        <w:ind w:left="0"/>
        <w:rPr>
          <w:sz w:val="20"/>
        </w:rPr>
      </w:pPr>
    </w:p>
    <w:p w:rsidR="001A7BF3" w:rsidRDefault="00F364C9">
      <w:pPr>
        <w:pStyle w:val="BodyText"/>
        <w:spacing w:before="5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51615232" behindDoc="0" locked="0" layoutInCell="1" allowOverlap="1" wp14:anchorId="6B16FE58" wp14:editId="6C286C21">
            <wp:simplePos x="0" y="0"/>
            <wp:positionH relativeFrom="page">
              <wp:posOffset>978535</wp:posOffset>
            </wp:positionH>
            <wp:positionV relativeFrom="paragraph">
              <wp:posOffset>166370</wp:posOffset>
            </wp:positionV>
            <wp:extent cx="4848860" cy="2171700"/>
            <wp:effectExtent l="0" t="0" r="0" b="0"/>
            <wp:wrapTopAndBottom/>
            <wp:docPr id="6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0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1A7BF3">
      <w:pPr>
        <w:pStyle w:val="BodyText"/>
        <w:spacing w:before="1"/>
        <w:ind w:left="0"/>
        <w:rPr>
          <w:sz w:val="32"/>
        </w:rPr>
      </w:pPr>
    </w:p>
    <w:p w:rsidR="001A7BF3" w:rsidRDefault="00F364C9">
      <w:pPr>
        <w:pStyle w:val="BodyText"/>
        <w:spacing w:before="1"/>
        <w:ind w:left="261"/>
      </w:pPr>
      <w:r>
        <w:rPr>
          <w:color w:val="221F1F"/>
        </w:rPr>
        <w:t>In 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5.1,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P</w:t>
      </w:r>
      <w:r>
        <w:rPr>
          <w:i/>
          <w:color w:val="221F1F"/>
          <w:spacing w:val="-2"/>
        </w:rPr>
        <w:t xml:space="preserve"> </w:t>
      </w:r>
      <w:r>
        <w:rPr>
          <w:color w:val="221F1F"/>
        </w:rPr>
        <w:t>represents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initial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investment,</w:t>
      </w:r>
      <w:r>
        <w:rPr>
          <w:color w:val="221F1F"/>
          <w:spacing w:val="1"/>
        </w:rPr>
        <w:t xml:space="preserve"> </w:t>
      </w:r>
      <w:proofErr w:type="spellStart"/>
      <w:proofErr w:type="gramStart"/>
      <w:r>
        <w:rPr>
          <w:i/>
          <w:color w:val="221F1F"/>
        </w:rPr>
        <w:t>Rj</w:t>
      </w:r>
      <w:proofErr w:type="spellEnd"/>
      <w:proofErr w:type="gramEnd"/>
      <w:r>
        <w:rPr>
          <w:i/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net-revenue at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</w:p>
    <w:p w:rsidR="001A7BF3" w:rsidRDefault="00F364C9">
      <w:pPr>
        <w:pStyle w:val="BodyText"/>
        <w:spacing w:before="127"/>
        <w:ind w:left="261"/>
      </w:pPr>
      <w:proofErr w:type="spellStart"/>
      <w:proofErr w:type="gramStart"/>
      <w:r>
        <w:rPr>
          <w:i/>
          <w:color w:val="221F1F"/>
        </w:rPr>
        <w:t>j</w:t>
      </w:r>
      <w:r>
        <w:rPr>
          <w:color w:val="221F1F"/>
        </w:rPr>
        <w:t>th</w:t>
      </w:r>
      <w:proofErr w:type="spellEnd"/>
      <w:proofErr w:type="gramEnd"/>
      <w:r>
        <w:rPr>
          <w:color w:val="221F1F"/>
        </w:rPr>
        <w:t xml:space="preserve"> year,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S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salvage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value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end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2"/>
        </w:rPr>
        <w:t xml:space="preserve"> </w:t>
      </w:r>
      <w:r>
        <w:rPr>
          <w:i/>
          <w:color w:val="221F1F"/>
        </w:rPr>
        <w:t>n</w:t>
      </w:r>
      <w:r>
        <w:rPr>
          <w:color w:val="221F1F"/>
        </w:rPr>
        <w:t>th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year.</w:t>
      </w:r>
    </w:p>
    <w:p w:rsidR="001A7BF3" w:rsidRDefault="001A7BF3">
      <w:pPr>
        <w:pStyle w:val="BodyText"/>
        <w:spacing w:before="11"/>
        <w:ind w:left="0"/>
        <w:rPr>
          <w:sz w:val="27"/>
        </w:rPr>
      </w:pPr>
    </w:p>
    <w:p w:rsidR="001A7BF3" w:rsidRDefault="00F364C9">
      <w:pPr>
        <w:pStyle w:val="BodyText"/>
        <w:spacing w:line="352" w:lineRule="auto"/>
        <w:ind w:left="261" w:right="2275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formula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cash flow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diagram for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 given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interest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rate,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 xml:space="preserve">i </w:t>
      </w:r>
      <w:r>
        <w:rPr>
          <w:color w:val="221F1F"/>
        </w:rPr>
        <w:t>is</w:t>
      </w:r>
    </w:p>
    <w:p w:rsidR="001A7BF3" w:rsidRDefault="00F364C9">
      <w:pPr>
        <w:spacing w:before="197"/>
        <w:ind w:left="261"/>
        <w:rPr>
          <w:i/>
          <w:sz w:val="24"/>
        </w:rPr>
      </w:pPr>
      <w:r>
        <w:rPr>
          <w:i/>
          <w:color w:val="221F1F"/>
          <w:sz w:val="24"/>
        </w:rPr>
        <w:t>FW</w:t>
      </w:r>
      <w:r>
        <w:rPr>
          <w:color w:val="221F1F"/>
          <w:sz w:val="24"/>
        </w:rPr>
        <w:t>(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=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–</w:t>
      </w:r>
      <w:r>
        <w:rPr>
          <w:i/>
          <w:color w:val="221F1F"/>
          <w:sz w:val="24"/>
        </w:rPr>
        <w:t>P</w:t>
      </w:r>
      <w:r>
        <w:rPr>
          <w:color w:val="221F1F"/>
          <w:sz w:val="24"/>
        </w:rPr>
        <w:t>(1 +</w:t>
      </w:r>
      <w:r>
        <w:rPr>
          <w:color w:val="221F1F"/>
          <w:spacing w:val="-3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i/>
          <w:color w:val="221F1F"/>
          <w:sz w:val="24"/>
        </w:rPr>
        <w:t xml:space="preserve">n </w:t>
      </w:r>
      <w:r>
        <w:rPr>
          <w:color w:val="221F1F"/>
          <w:sz w:val="24"/>
        </w:rPr>
        <w:t>+</w:t>
      </w:r>
      <w:r>
        <w:rPr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R</w:t>
      </w:r>
      <w:r>
        <w:rPr>
          <w:color w:val="221F1F"/>
          <w:sz w:val="24"/>
        </w:rPr>
        <w:t>1(1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i/>
          <w:color w:val="221F1F"/>
          <w:sz w:val="24"/>
        </w:rPr>
        <w:t>n</w:t>
      </w:r>
      <w:r>
        <w:rPr>
          <w:color w:val="221F1F"/>
          <w:sz w:val="24"/>
        </w:rPr>
        <w:t>–1 +</w:t>
      </w:r>
      <w:r>
        <w:rPr>
          <w:color w:val="221F1F"/>
          <w:spacing w:val="-2"/>
          <w:sz w:val="24"/>
        </w:rPr>
        <w:t xml:space="preserve"> </w:t>
      </w:r>
      <w:r>
        <w:rPr>
          <w:i/>
          <w:color w:val="221F1F"/>
          <w:sz w:val="24"/>
        </w:rPr>
        <w:t>R</w:t>
      </w:r>
      <w:r>
        <w:rPr>
          <w:color w:val="221F1F"/>
          <w:sz w:val="24"/>
        </w:rPr>
        <w:t>2(1</w:t>
      </w:r>
      <w:r>
        <w:rPr>
          <w:color w:val="221F1F"/>
          <w:spacing w:val="2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i)</w:t>
      </w:r>
      <w:r>
        <w:rPr>
          <w:i/>
          <w:color w:val="221F1F"/>
          <w:sz w:val="24"/>
        </w:rPr>
        <w:t>n</w:t>
      </w:r>
      <w:r>
        <w:rPr>
          <w:color w:val="221F1F"/>
          <w:sz w:val="24"/>
        </w:rPr>
        <w:t>–2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...+</w:t>
      </w:r>
      <w:r>
        <w:rPr>
          <w:color w:val="221F1F"/>
          <w:spacing w:val="-1"/>
          <w:sz w:val="24"/>
        </w:rPr>
        <w:t xml:space="preserve"> </w:t>
      </w:r>
      <w:proofErr w:type="spellStart"/>
      <w:r>
        <w:rPr>
          <w:i/>
          <w:color w:val="221F1F"/>
          <w:sz w:val="24"/>
        </w:rPr>
        <w:t>Rj</w:t>
      </w:r>
      <w:proofErr w:type="spellEnd"/>
      <w:r>
        <w:rPr>
          <w:color w:val="221F1F"/>
          <w:sz w:val="24"/>
        </w:rPr>
        <w:t>(1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2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i/>
          <w:color w:val="221F1F"/>
          <w:sz w:val="24"/>
        </w:rPr>
        <w:t>n</w:t>
      </w:r>
      <w:r>
        <w:rPr>
          <w:color w:val="221F1F"/>
          <w:sz w:val="24"/>
        </w:rPr>
        <w:t>–</w:t>
      </w:r>
      <w:r>
        <w:rPr>
          <w:i/>
          <w:color w:val="221F1F"/>
          <w:sz w:val="24"/>
        </w:rPr>
        <w:t>j</w:t>
      </w:r>
      <w:r>
        <w:rPr>
          <w:i/>
          <w:color w:val="221F1F"/>
          <w:spacing w:val="2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... +</w:t>
      </w:r>
      <w:r>
        <w:rPr>
          <w:color w:val="221F1F"/>
          <w:spacing w:val="1"/>
          <w:sz w:val="24"/>
        </w:rPr>
        <w:t xml:space="preserve"> </w:t>
      </w:r>
      <w:proofErr w:type="spellStart"/>
      <w:r>
        <w:rPr>
          <w:i/>
          <w:color w:val="221F1F"/>
          <w:sz w:val="24"/>
        </w:rPr>
        <w:t>Rn</w:t>
      </w:r>
      <w:proofErr w:type="spellEnd"/>
      <w:r>
        <w:rPr>
          <w:i/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S</w:t>
      </w:r>
    </w:p>
    <w:p w:rsidR="001A7BF3" w:rsidRDefault="001A7BF3">
      <w:pPr>
        <w:rPr>
          <w:sz w:val="24"/>
        </w:rPr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2"/>
        <w:ind w:left="261" w:right="364"/>
      </w:pPr>
      <w:r>
        <w:rPr>
          <w:color w:val="221F1F"/>
        </w:rPr>
        <w:lastRenderedPageBreak/>
        <w:t>In the above formula, the expenditure is assigned with negative sign and the revenues are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assigned with positive sign. If we have some more alternatives which are to be compared with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corresponding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amounts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are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computed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and compared.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Finally, the alternative with the maximum future worth amount should be selected as the best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alternative.</w:t>
      </w:r>
    </w:p>
    <w:p w:rsidR="001A7BF3" w:rsidRDefault="00F364C9">
      <w:pPr>
        <w:pStyle w:val="Heading1"/>
        <w:spacing w:before="207"/>
      </w:pPr>
      <w:r>
        <w:rPr>
          <w:color w:val="221F1F"/>
        </w:rPr>
        <w:t>COST-DOMINATED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DIAGRAM</w:t>
      </w:r>
    </w:p>
    <w:p w:rsidR="001A7BF3" w:rsidRDefault="00F364C9">
      <w:pPr>
        <w:pStyle w:val="BodyText"/>
        <w:spacing w:before="194" w:line="348" w:lineRule="auto"/>
        <w:ind w:left="261" w:right="1794"/>
        <w:rPr>
          <w:sz w:val="35"/>
        </w:rPr>
      </w:pPr>
      <w:r>
        <w:rPr>
          <w:noProof/>
        </w:rPr>
        <w:drawing>
          <wp:anchor distT="0" distB="0" distL="0" distR="0" simplePos="0" relativeHeight="251616256" behindDoc="0" locked="0" layoutInCell="1" allowOverlap="1" wp14:anchorId="21A46AA0" wp14:editId="3B9B427C">
            <wp:simplePos x="0" y="0"/>
            <wp:positionH relativeFrom="page">
              <wp:posOffset>978535</wp:posOffset>
            </wp:positionH>
            <wp:positionV relativeFrom="paragraph">
              <wp:posOffset>86995</wp:posOffset>
            </wp:positionV>
            <wp:extent cx="4545965" cy="1301750"/>
            <wp:effectExtent l="0" t="0" r="6985" b="12700"/>
            <wp:wrapTopAndBottom/>
            <wp:docPr id="6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1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22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1F1F"/>
        </w:rPr>
        <w:t>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generalized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cost-dominated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 flow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diagram to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demonstrate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future worth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method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comparison is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given in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5.2</w:t>
      </w:r>
      <w:r>
        <w:rPr>
          <w:color w:val="221F1F"/>
          <w:sz w:val="19"/>
        </w:rPr>
        <w:t xml:space="preserve">. </w:t>
      </w:r>
      <w:r>
        <w:rPr>
          <w:color w:val="221F1F"/>
        </w:rPr>
        <w:t xml:space="preserve">In Fig. 5.2, </w:t>
      </w:r>
      <w:r>
        <w:rPr>
          <w:i/>
          <w:color w:val="221F1F"/>
        </w:rPr>
        <w:t xml:space="preserve">P </w:t>
      </w:r>
      <w:r>
        <w:rPr>
          <w:color w:val="221F1F"/>
        </w:rPr>
        <w:t xml:space="preserve">represents an initial investment, </w:t>
      </w:r>
      <w:proofErr w:type="spellStart"/>
      <w:r>
        <w:rPr>
          <w:i/>
          <w:color w:val="221F1F"/>
        </w:rPr>
        <w:t>Cj</w:t>
      </w:r>
      <w:proofErr w:type="spellEnd"/>
      <w:r>
        <w:rPr>
          <w:i/>
          <w:color w:val="221F1F"/>
        </w:rPr>
        <w:t xml:space="preserve"> </w:t>
      </w:r>
      <w:r>
        <w:rPr>
          <w:color w:val="221F1F"/>
        </w:rPr>
        <w:t>the net cost of operation and maintenance 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the end of the </w:t>
      </w:r>
      <w:proofErr w:type="spellStart"/>
      <w:r>
        <w:rPr>
          <w:i/>
          <w:color w:val="221F1F"/>
        </w:rPr>
        <w:t>j</w:t>
      </w:r>
      <w:r>
        <w:rPr>
          <w:color w:val="221F1F"/>
        </w:rPr>
        <w:t>th</w:t>
      </w:r>
      <w:proofErr w:type="spellEnd"/>
      <w:r>
        <w:rPr>
          <w:color w:val="221F1F"/>
        </w:rPr>
        <w:t xml:space="preserve"> year, and </w:t>
      </w:r>
      <w:r>
        <w:rPr>
          <w:i/>
          <w:color w:val="221F1F"/>
        </w:rPr>
        <w:t xml:space="preserve">S </w:t>
      </w:r>
      <w:r>
        <w:rPr>
          <w:color w:val="221F1F"/>
        </w:rPr>
        <w:t xml:space="preserve">the salvage value at the end of the </w:t>
      </w:r>
      <w:r>
        <w:rPr>
          <w:i/>
          <w:color w:val="221F1F"/>
        </w:rPr>
        <w:t>n</w:t>
      </w:r>
      <w:r>
        <w:rPr>
          <w:color w:val="221F1F"/>
        </w:rPr>
        <w:t xml:space="preserve">th </w:t>
      </w:r>
      <w:proofErr w:type="spellStart"/>
      <w:r>
        <w:rPr>
          <w:color w:val="221F1F"/>
        </w:rPr>
        <w:t>year.The</w:t>
      </w:r>
      <w:proofErr w:type="spellEnd"/>
      <w:r>
        <w:rPr>
          <w:color w:val="221F1F"/>
        </w:rPr>
        <w:t xml:space="preserve"> formula for 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worth of 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 for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given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interest rate,</w:t>
      </w:r>
      <w:r>
        <w:rPr>
          <w:color w:val="221F1F"/>
          <w:spacing w:val="2"/>
        </w:rPr>
        <w:t xml:space="preserve"> </w:t>
      </w:r>
      <w:r>
        <w:rPr>
          <w:i/>
          <w:color w:val="221F1F"/>
        </w:rPr>
        <w:t xml:space="preserve">i </w:t>
      </w:r>
      <w:r>
        <w:rPr>
          <w:color w:val="221F1F"/>
        </w:rPr>
        <w:t>is</w:t>
      </w:r>
    </w:p>
    <w:p w:rsidR="001A7BF3" w:rsidRDefault="00F364C9">
      <w:pPr>
        <w:ind w:left="261"/>
        <w:jc w:val="both"/>
        <w:rPr>
          <w:i/>
          <w:sz w:val="24"/>
        </w:rPr>
      </w:pPr>
      <w:proofErr w:type="gramStart"/>
      <w:r>
        <w:rPr>
          <w:i/>
          <w:color w:val="221F1F"/>
          <w:sz w:val="24"/>
        </w:rPr>
        <w:t>FW</w:t>
      </w:r>
      <w:r>
        <w:rPr>
          <w:color w:val="221F1F"/>
          <w:sz w:val="24"/>
        </w:rPr>
        <w:t>(</w:t>
      </w:r>
      <w:proofErr w:type="gramEnd"/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=</w:t>
      </w:r>
      <w:r>
        <w:rPr>
          <w:color w:val="221F1F"/>
          <w:spacing w:val="-2"/>
          <w:sz w:val="24"/>
        </w:rPr>
        <w:t xml:space="preserve"> </w:t>
      </w:r>
      <w:r>
        <w:rPr>
          <w:i/>
          <w:color w:val="221F1F"/>
          <w:sz w:val="24"/>
        </w:rPr>
        <w:t>P</w:t>
      </w:r>
      <w:r>
        <w:rPr>
          <w:color w:val="221F1F"/>
          <w:sz w:val="24"/>
        </w:rPr>
        <w:t>(1 +</w:t>
      </w:r>
      <w:r>
        <w:rPr>
          <w:color w:val="221F1F"/>
          <w:spacing w:val="-2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i/>
          <w:color w:val="221F1F"/>
          <w:sz w:val="24"/>
        </w:rPr>
        <w:t xml:space="preserve">n </w:t>
      </w:r>
      <w:r>
        <w:rPr>
          <w:color w:val="221F1F"/>
          <w:sz w:val="24"/>
        </w:rPr>
        <w:t>+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C</w:t>
      </w:r>
      <w:r>
        <w:rPr>
          <w:color w:val="221F1F"/>
          <w:sz w:val="24"/>
        </w:rPr>
        <w:t xml:space="preserve">1(1 + </w:t>
      </w:r>
      <w:r>
        <w:rPr>
          <w:i/>
          <w:color w:val="221F1F"/>
          <w:sz w:val="24"/>
        </w:rPr>
        <w:t xml:space="preserve">i </w:t>
      </w:r>
      <w:r>
        <w:rPr>
          <w:color w:val="221F1F"/>
          <w:sz w:val="24"/>
        </w:rPr>
        <w:t>)</w:t>
      </w:r>
      <w:r>
        <w:rPr>
          <w:i/>
          <w:color w:val="221F1F"/>
          <w:sz w:val="24"/>
        </w:rPr>
        <w:t>n</w:t>
      </w:r>
      <w:r>
        <w:rPr>
          <w:color w:val="221F1F"/>
          <w:sz w:val="24"/>
        </w:rPr>
        <w:t>–1 +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C</w:t>
      </w:r>
      <w:r>
        <w:rPr>
          <w:color w:val="221F1F"/>
          <w:sz w:val="24"/>
        </w:rPr>
        <w:t>2(1 +</w:t>
      </w:r>
      <w:r>
        <w:rPr>
          <w:color w:val="221F1F"/>
          <w:spacing w:val="-2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i/>
          <w:color w:val="221F1F"/>
          <w:sz w:val="24"/>
        </w:rPr>
        <w:t>n</w:t>
      </w:r>
      <w:r>
        <w:rPr>
          <w:color w:val="221F1F"/>
          <w:sz w:val="24"/>
        </w:rPr>
        <w:t>–2</w:t>
      </w:r>
      <w:r>
        <w:rPr>
          <w:color w:val="221F1F"/>
          <w:spacing w:val="2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...+</w:t>
      </w:r>
      <w:r>
        <w:rPr>
          <w:color w:val="221F1F"/>
          <w:spacing w:val="-1"/>
          <w:sz w:val="24"/>
        </w:rPr>
        <w:t xml:space="preserve"> </w:t>
      </w:r>
      <w:proofErr w:type="spellStart"/>
      <w:r>
        <w:rPr>
          <w:i/>
          <w:color w:val="221F1F"/>
          <w:sz w:val="24"/>
        </w:rPr>
        <w:t>Cj</w:t>
      </w:r>
      <w:proofErr w:type="spellEnd"/>
      <w:r>
        <w:rPr>
          <w:color w:val="221F1F"/>
          <w:sz w:val="24"/>
        </w:rPr>
        <w:t>(1 +</w:t>
      </w:r>
      <w:r>
        <w:rPr>
          <w:color w:val="221F1F"/>
          <w:spacing w:val="-2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i/>
          <w:color w:val="221F1F"/>
          <w:sz w:val="24"/>
        </w:rPr>
        <w:t>n–j</w:t>
      </w:r>
      <w:r>
        <w:rPr>
          <w:i/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...</w:t>
      </w:r>
      <w:r>
        <w:rPr>
          <w:color w:val="221F1F"/>
          <w:spacing w:val="2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1"/>
          <w:sz w:val="24"/>
        </w:rPr>
        <w:t xml:space="preserve"> </w:t>
      </w:r>
      <w:proofErr w:type="spellStart"/>
      <w:r>
        <w:rPr>
          <w:i/>
          <w:color w:val="221F1F"/>
          <w:sz w:val="24"/>
        </w:rPr>
        <w:t>Cn</w:t>
      </w:r>
      <w:proofErr w:type="spellEnd"/>
      <w:r>
        <w:rPr>
          <w:i/>
          <w:color w:val="221F1F"/>
          <w:sz w:val="24"/>
        </w:rPr>
        <w:t xml:space="preserve"> </w:t>
      </w:r>
      <w:r>
        <w:rPr>
          <w:color w:val="221F1F"/>
          <w:sz w:val="24"/>
        </w:rPr>
        <w:t xml:space="preserve">– </w:t>
      </w:r>
      <w:r>
        <w:rPr>
          <w:i/>
          <w:color w:val="221F1F"/>
          <w:sz w:val="24"/>
        </w:rPr>
        <w:t>S</w:t>
      </w:r>
    </w:p>
    <w:p w:rsidR="001A7BF3" w:rsidRDefault="00F364C9">
      <w:pPr>
        <w:pStyle w:val="BodyText"/>
        <w:spacing w:before="199" w:line="357" w:lineRule="auto"/>
        <w:ind w:left="261" w:right="461"/>
        <w:jc w:val="both"/>
      </w:pPr>
      <w:r>
        <w:rPr>
          <w:color w:val="221F1F"/>
        </w:rPr>
        <w:t>In this formula, the expenditures are assigned with positive sign and revenues with negative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sign. If we have some more alternatives which are to be compared with this alternative, then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corresponding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amounts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are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computed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compared.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Finally,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with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minimum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amount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should be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selected as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best alternative.</w:t>
      </w:r>
    </w:p>
    <w:p w:rsidR="001A7BF3" w:rsidRDefault="00F364C9">
      <w:pPr>
        <w:pStyle w:val="Heading1"/>
        <w:spacing w:before="201"/>
      </w:pPr>
      <w:r>
        <w:rPr>
          <w:color w:val="221F1F"/>
        </w:rPr>
        <w:t>5.4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EXAMPLES</w:t>
      </w:r>
    </w:p>
    <w:p w:rsidR="001A7BF3" w:rsidRDefault="00F364C9">
      <w:pPr>
        <w:pStyle w:val="BodyText"/>
        <w:spacing w:before="195" w:line="352" w:lineRule="auto"/>
        <w:ind w:left="261" w:right="1811"/>
      </w:pPr>
      <w:r>
        <w:pict>
          <v:shape id="_x0000_s1027" type="#_x0000_t202" style="position:absolute;left:0;text-align:left;margin-left:300.4pt;margin-top:134.8pt;width:11.3pt;height:11.05pt;z-index:-251601920;mso-position-horizontal-relative:page;mso-width-relative:page;mso-height-relative:page" filled="f" stroked="f">
            <v:textbox inset="0,0,0,0">
              <w:txbxContent>
                <w:p w:rsidR="00F364C9" w:rsidRDefault="00F364C9">
                  <w:pPr>
                    <w:spacing w:line="221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14</w:t>
                  </w:r>
                </w:p>
              </w:txbxContent>
            </v:textbox>
            <w10:wrap anchorx="page"/>
          </v:shape>
        </w:pict>
      </w:r>
      <w:r>
        <w:rPr>
          <w:color w:val="221F1F"/>
        </w:rPr>
        <w:t>In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section,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several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examples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highlighting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applications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method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comparison are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presented.</w:t>
      </w:r>
    </w:p>
    <w:p w:rsidR="001A7BF3" w:rsidRDefault="00F364C9">
      <w:pPr>
        <w:pStyle w:val="BodyText"/>
        <w:spacing w:before="6"/>
        <w:ind w:left="0"/>
        <w:rPr>
          <w:sz w:val="15"/>
        </w:rPr>
      </w:pPr>
      <w:r>
        <w:pict>
          <v:group id="_x0000_s1028" style="position:absolute;margin-left:1in;margin-top:10.85pt;width:406.35pt;height:105.85pt;z-index:-251599872;mso-position-horizontal-relative:page" coordorigin="1440,217" coordsize="8127,211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alt="" style="position:absolute;left:1541;top:217;width:8027;height:2117">
              <v:imagedata r:id="rId33" o:title=""/>
            </v:shape>
            <v:shape id="_x0000_s1030" type="#_x0000_t202" style="position:absolute;left:1440;top:217;width:8127;height:2117" filled="f" stroked="f">
              <v:textbox inset="0,0,0,0">
                <w:txbxContent>
                  <w:p w:rsidR="00F364C9" w:rsidRDefault="00F364C9">
                    <w:pPr>
                      <w:spacing w:before="8"/>
                      <w:rPr>
                        <w:sz w:val="27"/>
                      </w:rPr>
                    </w:pPr>
                  </w:p>
                  <w:p w:rsidR="00F364C9" w:rsidRDefault="00F364C9">
                    <w:pPr>
                      <w:spacing w:before="1"/>
                      <w:rPr>
                        <w:sz w:val="24"/>
                      </w:rPr>
                    </w:pPr>
                    <w:r>
                      <w:rPr>
                        <w:color w:val="221F1F"/>
                        <w:sz w:val="24"/>
                      </w:rPr>
                      <w:t>At</w:t>
                    </w:r>
                    <w:r>
                      <w:rPr>
                        <w:color w:val="221F1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i/>
                        <w:color w:val="221F1F"/>
                        <w:sz w:val="24"/>
                      </w:rPr>
                      <w:t>i</w:t>
                    </w:r>
                    <w:r>
                      <w:rPr>
                        <w:i/>
                        <w:color w:val="221F1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=</w:t>
                    </w:r>
                    <w:r>
                      <w:rPr>
                        <w:color w:val="221F1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18%,</w:t>
                    </w:r>
                    <w:r>
                      <w:rPr>
                        <w:color w:val="221F1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select the</w:t>
                    </w:r>
                    <w:r>
                      <w:rPr>
                        <w:color w:val="221F1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best</w:t>
                    </w:r>
                    <w:r>
                      <w:rPr>
                        <w:color w:val="221F1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alternative</w:t>
                    </w:r>
                    <w:r>
                      <w:rPr>
                        <w:color w:val="221F1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based</w:t>
                    </w:r>
                    <w:r>
                      <w:rPr>
                        <w:color w:val="221F1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on</w:t>
                    </w:r>
                    <w:r>
                      <w:rPr>
                        <w:color w:val="221F1F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future</w:t>
                    </w:r>
                    <w:r>
                      <w:rPr>
                        <w:color w:val="221F1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worth</w:t>
                    </w:r>
                    <w:r>
                      <w:rPr>
                        <w:color w:val="221F1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method of</w:t>
                    </w:r>
                    <w:r>
                      <w:rPr>
                        <w:color w:val="221F1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comparison.</w:t>
                    </w:r>
                  </w:p>
                  <w:p w:rsidR="00F364C9" w:rsidRDefault="00F364C9">
                    <w:pPr>
                      <w:spacing w:before="187"/>
                      <w:ind w:left="100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221F1F"/>
                        <w:sz w:val="24"/>
                      </w:rPr>
                      <w:t>Solution</w:t>
                    </w:r>
                    <w:r>
                      <w:rPr>
                        <w:b/>
                        <w:i/>
                        <w:color w:val="221F1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color w:val="221F1F"/>
                        <w:sz w:val="24"/>
                      </w:rPr>
                      <w:t>Alternative</w:t>
                    </w:r>
                    <w:r>
                      <w:rPr>
                        <w:b/>
                        <w:i/>
                        <w:color w:val="221F1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i/>
                        <w:color w:val="221F1F"/>
                        <w:sz w:val="24"/>
                      </w:rPr>
                      <w:t>A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A7BF3" w:rsidRDefault="001A7BF3">
      <w:pPr>
        <w:rPr>
          <w:sz w:val="15"/>
        </w:rPr>
        <w:sectPr w:rsidR="001A7BF3" w:rsidSect="00C32665">
          <w:footerReference w:type="default" r:id="rId34"/>
          <w:pgSz w:w="12240" w:h="15840"/>
          <w:pgMar w:top="1360" w:right="1100" w:bottom="280" w:left="1280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4"/>
        <w:ind w:left="261"/>
      </w:pPr>
      <w:r>
        <w:rPr>
          <w:color w:val="221F1F"/>
        </w:rPr>
        <w:lastRenderedPageBreak/>
        <w:t>Initial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investment,</w:t>
      </w: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P</w:t>
      </w:r>
      <w:r>
        <w:rPr>
          <w:i/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50</w:t>
      </w:r>
      <w:proofErr w:type="gramStart"/>
      <w:r>
        <w:rPr>
          <w:color w:val="221F1F"/>
        </w:rPr>
        <w:t>,00,000</w:t>
      </w:r>
      <w:proofErr w:type="gramEnd"/>
    </w:p>
    <w:p w:rsidR="001A7BF3" w:rsidRDefault="00F364C9">
      <w:pPr>
        <w:pStyle w:val="BodyText"/>
        <w:spacing w:before="200" w:line="415" w:lineRule="auto"/>
        <w:ind w:left="261" w:right="5196" w:hanging="41"/>
      </w:pPr>
      <w:r>
        <w:rPr>
          <w:color w:val="221F1F"/>
        </w:rPr>
        <w:t>Annual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equivalent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revenue,</w:t>
      </w:r>
      <w:r>
        <w:rPr>
          <w:color w:val="221F1F"/>
          <w:spacing w:val="-2"/>
        </w:rPr>
        <w:t xml:space="preserve"> </w:t>
      </w:r>
      <w:r>
        <w:rPr>
          <w:i/>
          <w:color w:val="221F1F"/>
        </w:rPr>
        <w:t>A</w:t>
      </w:r>
      <w:r>
        <w:rPr>
          <w:i/>
          <w:color w:val="221F1F"/>
          <w:spacing w:val="-3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4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20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  <w:spacing w:val="-57"/>
        </w:rPr>
        <w:t xml:space="preserve"> </w:t>
      </w:r>
      <w:r>
        <w:rPr>
          <w:color w:val="221F1F"/>
        </w:rPr>
        <w:t xml:space="preserve">Interest rate, </w:t>
      </w:r>
      <w:r>
        <w:rPr>
          <w:i/>
          <w:color w:val="221F1F"/>
        </w:rPr>
        <w:t xml:space="preserve">i </w:t>
      </w:r>
      <w:r>
        <w:rPr>
          <w:color w:val="221F1F"/>
        </w:rPr>
        <w:t>= 18%, compounded annually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Life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4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years</w:t>
      </w:r>
    </w:p>
    <w:p w:rsidR="001A7BF3" w:rsidRDefault="00F364C9">
      <w:pPr>
        <w:pStyle w:val="BodyText"/>
        <w:spacing w:line="272" w:lineRule="exact"/>
        <w:ind w:left="261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 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shown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5.3.</w:t>
      </w: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F364C9">
      <w:pPr>
        <w:pStyle w:val="BodyText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085F87E3" wp14:editId="53ECB23B">
            <wp:simplePos x="0" y="0"/>
            <wp:positionH relativeFrom="page">
              <wp:posOffset>978535</wp:posOffset>
            </wp:positionH>
            <wp:positionV relativeFrom="paragraph">
              <wp:posOffset>33020</wp:posOffset>
            </wp:positionV>
            <wp:extent cx="5125085" cy="937895"/>
            <wp:effectExtent l="0" t="0" r="18415" b="14605"/>
            <wp:wrapNone/>
            <wp:docPr id="7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3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1A7BF3">
      <w:pPr>
        <w:pStyle w:val="BodyText"/>
        <w:spacing w:before="3"/>
        <w:ind w:left="0"/>
        <w:rPr>
          <w:sz w:val="30"/>
        </w:rPr>
      </w:pPr>
    </w:p>
    <w:p w:rsidR="001A7BF3" w:rsidRDefault="00F364C9">
      <w:pPr>
        <w:pStyle w:val="BodyText"/>
        <w:ind w:left="261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amount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 B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computed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as</w:t>
      </w:r>
    </w:p>
    <w:p w:rsidR="001A7BF3" w:rsidRDefault="00F364C9">
      <w:pPr>
        <w:pStyle w:val="BodyText"/>
        <w:spacing w:before="197"/>
        <w:ind w:left="261"/>
      </w:pPr>
      <w:proofErr w:type="gramStart"/>
      <w:r>
        <w:rPr>
          <w:i/>
          <w:color w:val="221F1F"/>
        </w:rPr>
        <w:t>FW</w:t>
      </w:r>
      <w:r>
        <w:rPr>
          <w:color w:val="221F1F"/>
        </w:rPr>
        <w:t>A(</w:t>
      </w:r>
      <w:proofErr w:type="gramEnd"/>
      <w:r>
        <w:rPr>
          <w:color w:val="221F1F"/>
        </w:rPr>
        <w:t>18%)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–50,00,000(</w:t>
      </w:r>
      <w:r>
        <w:rPr>
          <w:i/>
          <w:color w:val="221F1F"/>
        </w:rPr>
        <w:t>F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 18%,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4) +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20,00,000(</w:t>
      </w:r>
      <w:r>
        <w:rPr>
          <w:i/>
          <w:color w:val="221F1F"/>
        </w:rPr>
        <w:t>F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 18%,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</w:t>
      </w:r>
    </w:p>
    <w:p w:rsidR="001A7BF3" w:rsidRDefault="00F364C9">
      <w:pPr>
        <w:pStyle w:val="BodyText"/>
        <w:spacing w:before="129"/>
        <w:ind w:left="261"/>
        <w:rPr>
          <w:sz w:val="28"/>
        </w:rPr>
      </w:pPr>
      <w:r>
        <w:rPr>
          <w:color w:val="221F1F"/>
        </w:rPr>
        <w:t>50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>(1.939)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20,00,000(5.215)</w:t>
      </w:r>
    </w:p>
    <w:p w:rsidR="001A7BF3" w:rsidRDefault="00F364C9">
      <w:pPr>
        <w:pStyle w:val="BodyText"/>
        <w:ind w:left="261"/>
        <w:rPr>
          <w:sz w:val="28"/>
        </w:rPr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7</w:t>
      </w:r>
      <w:proofErr w:type="gramStart"/>
      <w:r>
        <w:rPr>
          <w:color w:val="221F1F"/>
        </w:rPr>
        <w:t>,35,000</w:t>
      </w:r>
      <w:proofErr w:type="gramEnd"/>
    </w:p>
    <w:p w:rsidR="001A7BF3" w:rsidRDefault="00F364C9">
      <w:pPr>
        <w:ind w:left="261"/>
        <w:rPr>
          <w:b/>
          <w:color w:val="221F1F"/>
          <w:sz w:val="24"/>
        </w:rPr>
      </w:pPr>
      <w:r>
        <w:rPr>
          <w:b/>
          <w:i/>
          <w:color w:val="221F1F"/>
          <w:sz w:val="24"/>
        </w:rPr>
        <w:t>Alternative</w:t>
      </w:r>
      <w:r>
        <w:rPr>
          <w:b/>
          <w:i/>
          <w:color w:val="221F1F"/>
          <w:spacing w:val="-3"/>
          <w:sz w:val="24"/>
        </w:rPr>
        <w:t xml:space="preserve"> </w:t>
      </w:r>
      <w:r>
        <w:rPr>
          <w:b/>
          <w:i/>
          <w:color w:val="221F1F"/>
          <w:sz w:val="24"/>
        </w:rPr>
        <w:t>2—</w:t>
      </w:r>
      <w:r>
        <w:rPr>
          <w:b/>
          <w:color w:val="221F1F"/>
          <w:sz w:val="24"/>
        </w:rPr>
        <w:t>Build soft</w:t>
      </w:r>
      <w:r>
        <w:rPr>
          <w:b/>
          <w:color w:val="221F1F"/>
          <w:spacing w:val="-4"/>
          <w:sz w:val="24"/>
        </w:rPr>
        <w:t xml:space="preserve"> </w:t>
      </w:r>
      <w:r>
        <w:rPr>
          <w:b/>
          <w:color w:val="221F1F"/>
          <w:sz w:val="24"/>
        </w:rPr>
        <w:t>ice-cream</w:t>
      </w:r>
      <w:r>
        <w:rPr>
          <w:b/>
          <w:color w:val="221F1F"/>
          <w:spacing w:val="-2"/>
          <w:sz w:val="24"/>
        </w:rPr>
        <w:t xml:space="preserve"> </w:t>
      </w:r>
      <w:r>
        <w:rPr>
          <w:b/>
          <w:color w:val="221F1F"/>
          <w:sz w:val="24"/>
        </w:rPr>
        <w:t>stand</w:t>
      </w:r>
    </w:p>
    <w:p w:rsidR="001A7BF3" w:rsidRDefault="00F364C9" w:rsidP="001033C0">
      <w:pPr>
        <w:tabs>
          <w:tab w:val="left" w:pos="6156"/>
        </w:tabs>
        <w:ind w:left="261"/>
        <w:rPr>
          <w:color w:val="221F1F"/>
        </w:rPr>
      </w:pPr>
      <w:r>
        <w:rPr>
          <w:color w:val="221F1F"/>
        </w:rPr>
        <w:t>First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cost 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36</w:t>
      </w:r>
      <w:proofErr w:type="gramStart"/>
      <w:r>
        <w:rPr>
          <w:color w:val="221F1F"/>
        </w:rPr>
        <w:t>,00,000</w:t>
      </w:r>
      <w:proofErr w:type="gramEnd"/>
      <w:r w:rsidR="001033C0">
        <w:rPr>
          <w:color w:val="221F1F"/>
        </w:rPr>
        <w:tab/>
      </w:r>
    </w:p>
    <w:p w:rsidR="001A7BF3" w:rsidRDefault="00F364C9">
      <w:pPr>
        <w:ind w:left="261"/>
        <w:rPr>
          <w:color w:val="221F1F"/>
        </w:rPr>
      </w:pPr>
      <w:r>
        <w:rPr>
          <w:color w:val="221F1F"/>
        </w:rPr>
        <w:t>Net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income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Annual income –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Annual property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tax</w:t>
      </w:r>
    </w:p>
    <w:p w:rsidR="001A7BF3" w:rsidRDefault="00F364C9">
      <w:pPr>
        <w:ind w:left="261" w:firstLineChars="50" w:firstLine="110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9</w:t>
      </w:r>
      <w:proofErr w:type="gramStart"/>
      <w:r>
        <w:rPr>
          <w:color w:val="221F1F"/>
        </w:rPr>
        <w:t>,80,000</w:t>
      </w:r>
      <w:proofErr w:type="gramEnd"/>
      <w:r>
        <w:rPr>
          <w:color w:val="221F1F"/>
          <w:spacing w:val="-1"/>
        </w:rPr>
        <w:t xml:space="preserve"> </w:t>
      </w:r>
      <w:r>
        <w:rPr>
          <w:color w:val="221F1F"/>
        </w:rPr>
        <w:t xml:space="preserve">–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1,50,000</w:t>
      </w:r>
    </w:p>
    <w:p w:rsidR="001A7BF3" w:rsidRDefault="00F364C9">
      <w:pPr>
        <w:pStyle w:val="BodyText"/>
        <w:ind w:left="261" w:firstLineChars="50" w:firstLine="120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8</w:t>
      </w:r>
      <w:proofErr w:type="gramStart"/>
      <w:r>
        <w:rPr>
          <w:color w:val="221F1F"/>
        </w:rPr>
        <w:t>,30,000</w:t>
      </w:r>
      <w:proofErr w:type="gramEnd"/>
    </w:p>
    <w:p w:rsidR="001A7BF3" w:rsidRDefault="00F364C9">
      <w:pPr>
        <w:pStyle w:val="BodyText"/>
        <w:spacing w:before="3"/>
        <w:ind w:left="261" w:firstLineChars="50" w:firstLine="120"/>
        <w:rPr>
          <w:color w:val="221F1F"/>
        </w:rPr>
      </w:pPr>
      <w:r>
        <w:rPr>
          <w:color w:val="221F1F"/>
        </w:rPr>
        <w:t>Life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20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years</w:t>
      </w:r>
    </w:p>
    <w:p w:rsidR="001A7BF3" w:rsidRDefault="00F364C9">
      <w:pPr>
        <w:pStyle w:val="BodyText"/>
        <w:spacing w:before="3"/>
        <w:ind w:left="261" w:firstLineChars="50" w:firstLine="120"/>
        <w:rPr>
          <w:color w:val="221F1F"/>
        </w:rPr>
      </w:pPr>
      <w:r>
        <w:rPr>
          <w:color w:val="221F1F"/>
        </w:rPr>
        <w:t>Interest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rate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12%,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compounded annually</w:t>
      </w:r>
    </w:p>
    <w:p w:rsidR="001A7BF3" w:rsidRDefault="00F364C9">
      <w:pPr>
        <w:pStyle w:val="BodyText"/>
        <w:spacing w:before="3"/>
        <w:ind w:left="261" w:firstLineChars="50" w:firstLine="120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shown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5.6.</w:t>
      </w:r>
    </w:p>
    <w:p w:rsidR="001A7BF3" w:rsidRDefault="00F364C9">
      <w:pPr>
        <w:pStyle w:val="BodyText"/>
        <w:ind w:left="4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1" style="width:396pt;height:144.15pt;mso-position-horizontal-relative:char;mso-position-vertical-relative:line" coordsize="7920,2883">
            <v:shape id="_x0000_s1032" type="#_x0000_t75" style="position:absolute;width:7920;height:2745">
              <v:imagedata r:id="rId36" o:title=""/>
            </v:shape>
            <v:shape id="_x0000_s1033" type="#_x0000_t202" style="position:absolute;left:4309;top:2662;width:246;height:221" filled="f" stroked="f">
              <v:textbox inset="0,0,0,0">
                <w:txbxContent>
                  <w:p w:rsidR="00F364C9" w:rsidRDefault="00F364C9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15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A7BF3" w:rsidRDefault="001A7BF3">
      <w:pPr>
        <w:rPr>
          <w:sz w:val="20"/>
        </w:rPr>
        <w:sectPr w:rsidR="001A7BF3" w:rsidSect="00C32665">
          <w:footerReference w:type="default" r:id="rId37"/>
          <w:pgSz w:w="12240" w:h="15840"/>
          <w:pgMar w:top="1360" w:right="1100" w:bottom="28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4" style="width:482.25pt;height:377.25pt;mso-position-horizontal-relative:char;mso-position-vertical-relative:line" coordsize="9645,7545">
            <v:shape id="_x0000_s1035" type="#_x0000_t75" style="position:absolute;width:9645;height:7545">
              <v:imagedata r:id="rId38" o:title=""/>
            </v:shape>
            <v:shape id="_x0000_s1036" type="#_x0000_t202" style="position:absolute;width:9645;height:7545" filled="f" stroked="f">
              <v:textbox inset="0,0,0,0">
                <w:txbxContent>
                  <w:p w:rsidR="00F364C9" w:rsidRDefault="00F364C9">
                    <w:pPr>
                      <w:rPr>
                        <w:sz w:val="26"/>
                      </w:rPr>
                    </w:pPr>
                  </w:p>
                  <w:p w:rsidR="00F364C9" w:rsidRDefault="00F364C9">
                    <w:pPr>
                      <w:rPr>
                        <w:sz w:val="26"/>
                      </w:rPr>
                    </w:pPr>
                  </w:p>
                  <w:p w:rsidR="00F364C9" w:rsidRDefault="00F364C9">
                    <w:pPr>
                      <w:rPr>
                        <w:sz w:val="26"/>
                      </w:rPr>
                    </w:pPr>
                  </w:p>
                  <w:p w:rsidR="00F364C9" w:rsidRDefault="00F364C9">
                    <w:pPr>
                      <w:rPr>
                        <w:sz w:val="26"/>
                      </w:rPr>
                    </w:pPr>
                  </w:p>
                  <w:p w:rsidR="00F364C9" w:rsidRDefault="00F364C9">
                    <w:pPr>
                      <w:rPr>
                        <w:sz w:val="26"/>
                      </w:rPr>
                    </w:pPr>
                  </w:p>
                  <w:p w:rsidR="00F364C9" w:rsidRDefault="00F364C9">
                    <w:pPr>
                      <w:rPr>
                        <w:sz w:val="26"/>
                      </w:rPr>
                    </w:pPr>
                  </w:p>
                  <w:p w:rsidR="00F364C9" w:rsidRDefault="00F364C9">
                    <w:pPr>
                      <w:rPr>
                        <w:sz w:val="26"/>
                      </w:rPr>
                    </w:pPr>
                  </w:p>
                  <w:p w:rsidR="00F364C9" w:rsidRDefault="00F364C9">
                    <w:pPr>
                      <w:spacing w:before="6"/>
                      <w:rPr>
                        <w:sz w:val="36"/>
                      </w:rPr>
                    </w:pPr>
                  </w:p>
                  <w:p w:rsidR="00F364C9" w:rsidRDefault="00F364C9">
                    <w:pPr>
                      <w:ind w:left="161"/>
                      <w:rPr>
                        <w:sz w:val="24"/>
                      </w:rPr>
                    </w:pPr>
                    <w:r>
                      <w:rPr>
                        <w:color w:val="221F1F"/>
                        <w:sz w:val="24"/>
                      </w:rPr>
                      <w:t>The</w:t>
                    </w:r>
                    <w:r>
                      <w:rPr>
                        <w:color w:val="221F1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future</w:t>
                    </w:r>
                    <w:r>
                      <w:rPr>
                        <w:color w:val="221F1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worth</w:t>
                    </w:r>
                    <w:r>
                      <w:rPr>
                        <w:color w:val="221F1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of</w:t>
                    </w:r>
                    <w:r>
                      <w:rPr>
                        <w:color w:val="221F1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alternative</w:t>
                    </w:r>
                    <w:r>
                      <w:rPr>
                        <w:color w:val="221F1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2 is</w:t>
                    </w:r>
                    <w:r>
                      <w:rPr>
                        <w:color w:val="221F1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calculated</w:t>
                    </w:r>
                    <w:r>
                      <w:rPr>
                        <w:color w:val="221F1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as</w:t>
                    </w:r>
                  </w:p>
                  <w:p w:rsidR="00F364C9" w:rsidRDefault="00F364C9">
                    <w:pPr>
                      <w:spacing w:before="201"/>
                      <w:ind w:left="161"/>
                      <w:rPr>
                        <w:sz w:val="24"/>
                      </w:rPr>
                    </w:pPr>
                    <w:proofErr w:type="gramStart"/>
                    <w:r>
                      <w:rPr>
                        <w:i/>
                        <w:color w:val="221F1F"/>
                        <w:sz w:val="24"/>
                      </w:rPr>
                      <w:t>FW</w:t>
                    </w:r>
                    <w:r>
                      <w:rPr>
                        <w:color w:val="221F1F"/>
                        <w:sz w:val="24"/>
                      </w:rPr>
                      <w:t>2(</w:t>
                    </w:r>
                    <w:proofErr w:type="gramEnd"/>
                    <w:r>
                      <w:rPr>
                        <w:color w:val="221F1F"/>
                        <w:sz w:val="24"/>
                      </w:rPr>
                      <w:t>12%) =</w:t>
                    </w:r>
                    <w:r>
                      <w:rPr>
                        <w:color w:val="221F1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– 36,00,000(</w:t>
                    </w:r>
                    <w:r>
                      <w:rPr>
                        <w:i/>
                        <w:color w:val="221F1F"/>
                        <w:sz w:val="24"/>
                      </w:rPr>
                      <w:t>F</w:t>
                    </w:r>
                    <w:r>
                      <w:rPr>
                        <w:color w:val="221F1F"/>
                        <w:sz w:val="24"/>
                      </w:rPr>
                      <w:t>/</w:t>
                    </w:r>
                    <w:r>
                      <w:rPr>
                        <w:i/>
                        <w:color w:val="221F1F"/>
                        <w:sz w:val="24"/>
                      </w:rPr>
                      <w:t>P</w:t>
                    </w:r>
                    <w:r>
                      <w:rPr>
                        <w:color w:val="221F1F"/>
                        <w:sz w:val="24"/>
                      </w:rPr>
                      <w:t>,</w:t>
                    </w:r>
                    <w:r>
                      <w:rPr>
                        <w:color w:val="221F1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12%,</w:t>
                    </w:r>
                    <w:r>
                      <w:rPr>
                        <w:color w:val="221F1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20)</w:t>
                    </w:r>
                    <w:r>
                      <w:rPr>
                        <w:color w:val="221F1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+</w:t>
                    </w:r>
                    <w:r>
                      <w:rPr>
                        <w:color w:val="221F1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8,30,000 (</w:t>
                    </w:r>
                    <w:r>
                      <w:rPr>
                        <w:i/>
                        <w:color w:val="221F1F"/>
                        <w:sz w:val="24"/>
                      </w:rPr>
                      <w:t>F</w:t>
                    </w:r>
                    <w:r>
                      <w:rPr>
                        <w:color w:val="221F1F"/>
                        <w:sz w:val="24"/>
                      </w:rPr>
                      <w:t>/</w:t>
                    </w:r>
                    <w:r>
                      <w:rPr>
                        <w:i/>
                        <w:color w:val="221F1F"/>
                        <w:sz w:val="24"/>
                      </w:rPr>
                      <w:t>A</w:t>
                    </w:r>
                    <w:r>
                      <w:rPr>
                        <w:color w:val="221F1F"/>
                        <w:sz w:val="24"/>
                      </w:rPr>
                      <w:t>,</w:t>
                    </w:r>
                    <w:r>
                      <w:rPr>
                        <w:color w:val="221F1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12%,</w:t>
                    </w:r>
                    <w:r>
                      <w:rPr>
                        <w:color w:val="221F1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20)</w:t>
                    </w:r>
                  </w:p>
                  <w:p w:rsidR="00F364C9" w:rsidRDefault="00F364C9">
                    <w:pPr>
                      <w:spacing w:before="197"/>
                      <w:ind w:left="161"/>
                      <w:rPr>
                        <w:sz w:val="24"/>
                      </w:rPr>
                    </w:pPr>
                    <w:r>
                      <w:rPr>
                        <w:color w:val="221F1F"/>
                        <w:sz w:val="24"/>
                      </w:rPr>
                      <w:t>=</w:t>
                    </w:r>
                    <w:r>
                      <w:rPr>
                        <w:color w:val="221F1F"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–36</w:t>
                    </w:r>
                    <w:proofErr w:type="gramStart"/>
                    <w:r>
                      <w:rPr>
                        <w:color w:val="221F1F"/>
                        <w:sz w:val="24"/>
                      </w:rPr>
                      <w:t>,00,000</w:t>
                    </w:r>
                    <w:proofErr w:type="gramEnd"/>
                    <w:r>
                      <w:rPr>
                        <w:color w:val="221F1F"/>
                        <w:sz w:val="24"/>
                      </w:rPr>
                      <w:t xml:space="preserve"> (9.646)</w:t>
                    </w:r>
                    <w:r>
                      <w:rPr>
                        <w:color w:val="221F1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+</w:t>
                    </w:r>
                    <w:r>
                      <w:rPr>
                        <w:color w:val="221F1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221F1F"/>
                        <w:sz w:val="24"/>
                      </w:rPr>
                      <w:t>8,30,000 (72.052)</w:t>
                    </w:r>
                  </w:p>
                  <w:p w:rsidR="00F364C9" w:rsidRDefault="00F364C9">
                    <w:pPr>
                      <w:ind w:left="161"/>
                      <w:rPr>
                        <w:sz w:val="24"/>
                      </w:rPr>
                    </w:pPr>
                    <w:r>
                      <w:rPr>
                        <w:color w:val="221F1F"/>
                        <w:sz w:val="24"/>
                      </w:rPr>
                      <w:t>=</w:t>
                    </w:r>
                    <w:r>
                      <w:rPr>
                        <w:color w:val="221F1F"/>
                        <w:spacing w:val="2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color w:val="221F1F"/>
                        <w:sz w:val="24"/>
                      </w:rPr>
                      <w:t>Rs</w:t>
                    </w:r>
                    <w:proofErr w:type="spellEnd"/>
                    <w:r>
                      <w:rPr>
                        <w:color w:val="221F1F"/>
                        <w:sz w:val="24"/>
                      </w:rPr>
                      <w:t>. 2</w:t>
                    </w:r>
                    <w:proofErr w:type="gramStart"/>
                    <w:r>
                      <w:rPr>
                        <w:color w:val="221F1F"/>
                        <w:sz w:val="24"/>
                      </w:rPr>
                      <w:t>,50,77,560</w:t>
                    </w:r>
                    <w:proofErr w:type="gramEnd"/>
                  </w:p>
                </w:txbxContent>
              </v:textbox>
            </v:shape>
            <w10:wrap type="none"/>
            <w10:anchorlock/>
          </v:group>
        </w:pict>
      </w:r>
    </w:p>
    <w:p w:rsidR="001A7BF3" w:rsidRDefault="00F364C9">
      <w:pPr>
        <w:pStyle w:val="BodyText"/>
        <w:spacing w:before="66" w:line="350" w:lineRule="auto"/>
        <w:ind w:left="261" w:right="853"/>
        <w:jc w:val="both"/>
        <w:rPr>
          <w:color w:val="221F1F"/>
        </w:rPr>
      </w:pPr>
      <w:r>
        <w:rPr>
          <w:color w:val="221F1F"/>
        </w:rPr>
        <w:t>The future worth of alternative 1 is greater than that of alternative 2. Thus, building the gas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station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 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best alternative.</w:t>
      </w:r>
    </w:p>
    <w:p w:rsidR="001A7BF3" w:rsidRDefault="00F364C9">
      <w:pPr>
        <w:pStyle w:val="BodyText"/>
        <w:spacing w:before="66" w:line="350" w:lineRule="auto"/>
        <w:ind w:left="261" w:right="853"/>
        <w:jc w:val="both"/>
      </w:pPr>
      <w:r>
        <w:rPr>
          <w:b/>
          <w:i/>
          <w:color w:val="221F1F"/>
        </w:rPr>
        <w:t xml:space="preserve">EXAMPLE 5.3 </w:t>
      </w:r>
      <w:r>
        <w:rPr>
          <w:color w:val="221F1F"/>
        </w:rPr>
        <w:t xml:space="preserve">The cash flow </w:t>
      </w:r>
      <w:proofErr w:type="gramStart"/>
      <w:r>
        <w:rPr>
          <w:color w:val="221F1F"/>
        </w:rPr>
        <w:t>diagram of two mutually exclusive alternatives are</w:t>
      </w:r>
      <w:proofErr w:type="gramEnd"/>
      <w:r>
        <w:rPr>
          <w:color w:val="221F1F"/>
        </w:rPr>
        <w:t xml:space="preserve"> given in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Figs.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5.7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and 5.8.</w:t>
      </w:r>
    </w:p>
    <w:p w:rsidR="001A7BF3" w:rsidRDefault="00F364C9">
      <w:pPr>
        <w:pStyle w:val="ListParagraph"/>
        <w:numPr>
          <w:ilvl w:val="0"/>
          <w:numId w:val="3"/>
        </w:numPr>
        <w:tabs>
          <w:tab w:val="left" w:pos="581"/>
        </w:tabs>
        <w:spacing w:before="200"/>
        <w:rPr>
          <w:sz w:val="29"/>
        </w:rPr>
      </w:pPr>
      <w:r>
        <w:rPr>
          <w:color w:val="221F1F"/>
          <w:sz w:val="24"/>
        </w:rPr>
        <w:t>Select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the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best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alternative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based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on future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worth</w:t>
      </w:r>
      <w:r>
        <w:rPr>
          <w:color w:val="221F1F"/>
          <w:spacing w:val="2"/>
          <w:sz w:val="24"/>
        </w:rPr>
        <w:t xml:space="preserve"> </w:t>
      </w:r>
      <w:r>
        <w:rPr>
          <w:color w:val="221F1F"/>
          <w:sz w:val="24"/>
        </w:rPr>
        <w:t>method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 xml:space="preserve">at </w:t>
      </w:r>
      <w:r>
        <w:rPr>
          <w:i/>
          <w:color w:val="221F1F"/>
          <w:sz w:val="24"/>
        </w:rPr>
        <w:t>i</w:t>
      </w:r>
      <w:r>
        <w:rPr>
          <w:i/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=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8%.</w:t>
      </w:r>
    </w:p>
    <w:p w:rsidR="001A7BF3" w:rsidRDefault="00F364C9">
      <w:pPr>
        <w:pStyle w:val="ListParagraph"/>
        <w:numPr>
          <w:ilvl w:val="0"/>
          <w:numId w:val="3"/>
        </w:numPr>
        <w:tabs>
          <w:tab w:val="left" w:pos="600"/>
        </w:tabs>
        <w:ind w:left="599" w:hanging="339"/>
        <w:rPr>
          <w:sz w:val="29"/>
        </w:rPr>
      </w:pPr>
      <w:r>
        <w:rPr>
          <w:color w:val="221F1F"/>
          <w:sz w:val="24"/>
        </w:rPr>
        <w:t>Rework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part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(a)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 xml:space="preserve">with </w:t>
      </w:r>
      <w:r>
        <w:rPr>
          <w:i/>
          <w:color w:val="221F1F"/>
          <w:sz w:val="24"/>
        </w:rPr>
        <w:t>i</w:t>
      </w:r>
      <w:r>
        <w:rPr>
          <w:i/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= 9%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and 20%</w:t>
      </w:r>
    </w:p>
    <w:p w:rsidR="001A7BF3" w:rsidRDefault="00F364C9">
      <w:pPr>
        <w:pStyle w:val="ListParagraph"/>
        <w:numPr>
          <w:ilvl w:val="0"/>
          <w:numId w:val="4"/>
        </w:numPr>
        <w:tabs>
          <w:tab w:val="left" w:pos="600"/>
        </w:tabs>
        <w:rPr>
          <w:b/>
          <w:sz w:val="24"/>
        </w:rPr>
      </w:pPr>
      <w:r>
        <w:rPr>
          <w:b/>
          <w:i/>
          <w:color w:val="221F1F"/>
          <w:sz w:val="24"/>
        </w:rPr>
        <w:t xml:space="preserve">Evaluation at </w:t>
      </w:r>
      <w:r>
        <w:rPr>
          <w:i/>
          <w:color w:val="221F1F"/>
          <w:sz w:val="24"/>
        </w:rPr>
        <w:t>i =</w:t>
      </w:r>
      <w:r>
        <w:rPr>
          <w:i/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8%</w:t>
      </w:r>
    </w:p>
    <w:p w:rsidR="001A7BF3" w:rsidRDefault="00F364C9">
      <w:pPr>
        <w:pStyle w:val="ListParagraph"/>
        <w:numPr>
          <w:ilvl w:val="0"/>
          <w:numId w:val="4"/>
        </w:numPr>
        <w:tabs>
          <w:tab w:val="left" w:pos="600"/>
        </w:tabs>
      </w:pPr>
      <w:r>
        <w:rPr>
          <w:b/>
          <w:i/>
          <w:color w:val="221F1F"/>
          <w:sz w:val="24"/>
        </w:rPr>
        <w:t>Alternative</w:t>
      </w:r>
      <w:r>
        <w:rPr>
          <w:b/>
          <w:i/>
          <w:color w:val="221F1F"/>
          <w:spacing w:val="-3"/>
          <w:sz w:val="24"/>
        </w:rPr>
        <w:t xml:space="preserve"> </w:t>
      </w:r>
      <w:r>
        <w:rPr>
          <w:b/>
          <w:i/>
          <w:color w:val="221F1F"/>
          <w:sz w:val="24"/>
        </w:rPr>
        <w:t>1</w:t>
      </w:r>
      <w:r>
        <w:rPr>
          <w:color w:val="221F1F"/>
          <w:sz w:val="24"/>
        </w:rPr>
        <w:t>—</w:t>
      </w:r>
      <w:proofErr w:type="gramStart"/>
      <w:r>
        <w:rPr>
          <w:b/>
          <w:color w:val="221F1F"/>
          <w:sz w:val="24"/>
        </w:rPr>
        <w:t>This</w:t>
      </w:r>
      <w:proofErr w:type="gramEnd"/>
      <w:r>
        <w:rPr>
          <w:b/>
          <w:color w:val="221F1F"/>
          <w:spacing w:val="-2"/>
          <w:sz w:val="24"/>
        </w:rPr>
        <w:t xml:space="preserve"> </w:t>
      </w:r>
      <w:r>
        <w:rPr>
          <w:b/>
          <w:color w:val="221F1F"/>
          <w:sz w:val="24"/>
        </w:rPr>
        <w:t>comes</w:t>
      </w:r>
      <w:r>
        <w:rPr>
          <w:b/>
          <w:color w:val="221F1F"/>
          <w:spacing w:val="-2"/>
          <w:sz w:val="24"/>
        </w:rPr>
        <w:t xml:space="preserve"> </w:t>
      </w:r>
      <w:r>
        <w:rPr>
          <w:b/>
          <w:color w:val="221F1F"/>
          <w:sz w:val="24"/>
        </w:rPr>
        <w:t>under</w:t>
      </w:r>
      <w:r>
        <w:rPr>
          <w:b/>
          <w:color w:val="221F1F"/>
          <w:spacing w:val="-3"/>
          <w:sz w:val="24"/>
        </w:rPr>
        <w:t xml:space="preserve"> </w:t>
      </w:r>
      <w:r>
        <w:rPr>
          <w:b/>
          <w:color w:val="221F1F"/>
          <w:sz w:val="24"/>
        </w:rPr>
        <w:t>equal</w:t>
      </w:r>
      <w:r>
        <w:rPr>
          <w:b/>
          <w:color w:val="221F1F"/>
          <w:spacing w:val="-2"/>
          <w:sz w:val="24"/>
        </w:rPr>
        <w:t xml:space="preserve"> </w:t>
      </w:r>
      <w:r>
        <w:rPr>
          <w:b/>
          <w:color w:val="221F1F"/>
          <w:sz w:val="24"/>
        </w:rPr>
        <w:t>payment</w:t>
      </w:r>
      <w:r>
        <w:rPr>
          <w:b/>
          <w:color w:val="221F1F"/>
          <w:spacing w:val="-1"/>
          <w:sz w:val="24"/>
        </w:rPr>
        <w:t xml:space="preserve"> </w:t>
      </w:r>
      <w:r>
        <w:rPr>
          <w:b/>
          <w:color w:val="221F1F"/>
          <w:sz w:val="24"/>
        </w:rPr>
        <w:t>gradient</w:t>
      </w:r>
      <w:r>
        <w:rPr>
          <w:b/>
          <w:color w:val="221F1F"/>
          <w:spacing w:val="-2"/>
          <w:sz w:val="24"/>
        </w:rPr>
        <w:t xml:space="preserve"> </w:t>
      </w:r>
      <w:r>
        <w:rPr>
          <w:b/>
          <w:color w:val="221F1F"/>
          <w:sz w:val="24"/>
        </w:rPr>
        <w:t>series.</w:t>
      </w:r>
    </w:p>
    <w:p w:rsidR="001A7BF3" w:rsidRDefault="00F364C9">
      <w:pPr>
        <w:pStyle w:val="ListParagraph"/>
        <w:numPr>
          <w:ilvl w:val="0"/>
          <w:numId w:val="4"/>
        </w:numPr>
        <w:tabs>
          <w:tab w:val="left" w:pos="600"/>
        </w:tabs>
      </w:pPr>
      <w:r>
        <w:rPr>
          <w:i/>
          <w:color w:val="221F1F"/>
        </w:rPr>
        <w:t xml:space="preserve">P </w:t>
      </w:r>
      <w:r>
        <w:rPr>
          <w:color w:val="221F1F"/>
        </w:rPr>
        <w:t xml:space="preserve">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5,00,000</w:t>
      </w:r>
      <w:r>
        <w:rPr>
          <w:color w:val="221F1F"/>
          <w:spacing w:val="-58"/>
        </w:rPr>
        <w:t xml:space="preserve"> </w:t>
      </w:r>
      <w:r>
        <w:rPr>
          <w:i/>
          <w:color w:val="221F1F"/>
        </w:rPr>
        <w:t>A</w:t>
      </w:r>
      <w:r>
        <w:rPr>
          <w:color w:val="221F1F"/>
        </w:rPr>
        <w:t xml:space="preserve">1 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50,000</w:t>
      </w:r>
    </w:p>
    <w:p w:rsidR="001A7BF3" w:rsidRDefault="00F364C9">
      <w:pPr>
        <w:pStyle w:val="ListParagraph"/>
        <w:numPr>
          <w:ilvl w:val="0"/>
          <w:numId w:val="4"/>
        </w:numPr>
        <w:tabs>
          <w:tab w:val="left" w:pos="600"/>
        </w:tabs>
        <w:rPr>
          <w:sz w:val="23"/>
        </w:rPr>
      </w:pP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G</w:t>
      </w:r>
      <w:r>
        <w:rPr>
          <w:i/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 xml:space="preserve">. 50,000     </w:t>
      </w:r>
    </w:p>
    <w:p w:rsidR="001A7BF3" w:rsidRDefault="00F364C9">
      <w:pPr>
        <w:pStyle w:val="ListParagraph"/>
        <w:numPr>
          <w:ilvl w:val="0"/>
          <w:numId w:val="4"/>
        </w:numPr>
        <w:tabs>
          <w:tab w:val="left" w:pos="600"/>
        </w:tabs>
        <w:rPr>
          <w:sz w:val="23"/>
        </w:rPr>
      </w:pPr>
      <w:r>
        <w:rPr>
          <w:i/>
          <w:color w:val="221F1F"/>
          <w:sz w:val="24"/>
        </w:rPr>
        <w:t>i</w:t>
      </w:r>
      <w:r>
        <w:rPr>
          <w:i/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=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 xml:space="preserve">8%  </w:t>
      </w:r>
      <w:r>
        <w:rPr>
          <w:color w:val="221F1F"/>
          <w:spacing w:val="36"/>
          <w:sz w:val="24"/>
        </w:rPr>
        <w:t xml:space="preserve"> </w:t>
      </w:r>
      <w:r>
        <w:rPr>
          <w:i/>
          <w:color w:val="221F1F"/>
          <w:sz w:val="23"/>
        </w:rPr>
        <w:t xml:space="preserve">n </w:t>
      </w:r>
      <w:r>
        <w:rPr>
          <w:color w:val="221F1F"/>
          <w:sz w:val="23"/>
        </w:rPr>
        <w:t>=</w:t>
      </w:r>
      <w:r>
        <w:rPr>
          <w:color w:val="221F1F"/>
          <w:spacing w:val="-1"/>
          <w:sz w:val="23"/>
        </w:rPr>
        <w:t xml:space="preserve"> </w:t>
      </w:r>
      <w:r>
        <w:rPr>
          <w:color w:val="221F1F"/>
          <w:sz w:val="23"/>
        </w:rPr>
        <w:t>6</w:t>
      </w:r>
      <w:r>
        <w:rPr>
          <w:color w:val="221F1F"/>
          <w:spacing w:val="1"/>
          <w:sz w:val="23"/>
        </w:rPr>
        <w:t xml:space="preserve"> </w:t>
      </w:r>
      <w:r>
        <w:rPr>
          <w:color w:val="221F1F"/>
          <w:sz w:val="23"/>
        </w:rPr>
        <w:t>years</w:t>
      </w:r>
    </w:p>
    <w:p w:rsidR="001A7BF3" w:rsidRDefault="001A7BF3">
      <w:pPr>
        <w:jc w:val="both"/>
        <w:rPr>
          <w:sz w:val="23"/>
        </w:rPr>
        <w:sectPr w:rsidR="001A7BF3" w:rsidSect="00C32665">
          <w:footerReference w:type="default" r:id="rId39"/>
          <w:pgSz w:w="12240" w:h="15840"/>
          <w:pgMar w:top="82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6"/>
          <w:cols w:space="720"/>
        </w:sectPr>
      </w:pPr>
    </w:p>
    <w:p w:rsidR="001A7BF3" w:rsidRDefault="00F364C9">
      <w:pPr>
        <w:pStyle w:val="BodyText"/>
        <w:spacing w:before="74"/>
        <w:ind w:left="261"/>
      </w:pPr>
      <w:r>
        <w:rPr>
          <w:color w:val="221F1F"/>
        </w:rPr>
        <w:lastRenderedPageBreak/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formula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 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 alternative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spacing w:before="200"/>
        <w:ind w:left="261"/>
      </w:pPr>
      <w:proofErr w:type="gramStart"/>
      <w:r>
        <w:rPr>
          <w:i/>
          <w:color w:val="221F1F"/>
        </w:rPr>
        <w:t>FW</w:t>
      </w:r>
      <w:r>
        <w:rPr>
          <w:color w:val="221F1F"/>
        </w:rPr>
        <w:t>1(</w:t>
      </w:r>
      <w:proofErr w:type="gramEnd"/>
      <w:r>
        <w:rPr>
          <w:color w:val="221F1F"/>
        </w:rPr>
        <w:t>8%)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</w:t>
      </w:r>
      <w:r>
        <w:rPr>
          <w:i/>
          <w:color w:val="221F1F"/>
        </w:rPr>
        <w:t>P</w:t>
      </w:r>
      <w:r>
        <w:rPr>
          <w:color w:val="221F1F"/>
        </w:rPr>
        <w:t>(</w:t>
      </w:r>
      <w:r>
        <w:rPr>
          <w:i/>
          <w:color w:val="221F1F"/>
        </w:rPr>
        <w:t>F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8%,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6)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[</w:t>
      </w:r>
      <w:r>
        <w:rPr>
          <w:i/>
          <w:color w:val="221F1F"/>
        </w:rPr>
        <w:t>A</w:t>
      </w:r>
      <w:r>
        <w:rPr>
          <w:color w:val="221F1F"/>
        </w:rPr>
        <w:t>1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G</w:t>
      </w:r>
      <w:r>
        <w:rPr>
          <w:color w:val="221F1F"/>
        </w:rPr>
        <w:t>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G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8%,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6)] x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(</w:t>
      </w:r>
      <w:r>
        <w:rPr>
          <w:i/>
          <w:color w:val="221F1F"/>
        </w:rPr>
        <w:t>F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8%,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6)</w:t>
      </w: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1A7BF3">
      <w:pPr>
        <w:pStyle w:val="BodyText"/>
        <w:spacing w:before="8"/>
        <w:ind w:left="0"/>
        <w:rPr>
          <w:sz w:val="20"/>
        </w:rPr>
      </w:pP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– 5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>(1.587)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[50,000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50,000(2.2764)]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x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7.336</w:t>
      </w: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– 79</w:t>
      </w:r>
      <w:proofErr w:type="gramStart"/>
      <w:r>
        <w:rPr>
          <w:color w:val="221F1F"/>
        </w:rPr>
        <w:t>,35,000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1,63,820 x 7.336</w:t>
      </w: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–79</w:t>
      </w:r>
      <w:proofErr w:type="gramStart"/>
      <w:r>
        <w:rPr>
          <w:color w:val="221F1F"/>
        </w:rPr>
        <w:t>,35,000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12,01,784</w:t>
      </w: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4</w:t>
      </w:r>
      <w:proofErr w:type="gramStart"/>
      <w:r>
        <w:rPr>
          <w:color w:val="221F1F"/>
        </w:rPr>
        <w:t>,08,283.52</w:t>
      </w:r>
      <w:proofErr w:type="gramEnd"/>
    </w:p>
    <w:p w:rsidR="001A7BF3" w:rsidRDefault="00F364C9">
      <w:pPr>
        <w:spacing w:before="8"/>
        <w:ind w:left="261"/>
        <w:rPr>
          <w:b/>
          <w:color w:val="221F1F"/>
          <w:sz w:val="24"/>
        </w:rPr>
      </w:pPr>
      <w:r>
        <w:rPr>
          <w:b/>
          <w:i/>
          <w:color w:val="221F1F"/>
          <w:sz w:val="24"/>
        </w:rPr>
        <w:t>Alternative</w:t>
      </w:r>
      <w:r>
        <w:rPr>
          <w:b/>
          <w:i/>
          <w:color w:val="221F1F"/>
          <w:spacing w:val="-3"/>
          <w:sz w:val="24"/>
        </w:rPr>
        <w:t xml:space="preserve"> </w:t>
      </w:r>
      <w:r>
        <w:rPr>
          <w:b/>
          <w:i/>
          <w:color w:val="221F1F"/>
          <w:sz w:val="24"/>
        </w:rPr>
        <w:t>2—</w:t>
      </w:r>
      <w:proofErr w:type="gramStart"/>
      <w:r>
        <w:rPr>
          <w:b/>
          <w:color w:val="221F1F"/>
          <w:sz w:val="24"/>
        </w:rPr>
        <w:t>This</w:t>
      </w:r>
      <w:proofErr w:type="gramEnd"/>
      <w:r>
        <w:rPr>
          <w:b/>
          <w:color w:val="221F1F"/>
          <w:spacing w:val="-2"/>
          <w:sz w:val="24"/>
        </w:rPr>
        <w:t xml:space="preserve"> </w:t>
      </w:r>
      <w:r>
        <w:rPr>
          <w:b/>
          <w:color w:val="221F1F"/>
          <w:sz w:val="24"/>
        </w:rPr>
        <w:t>comes</w:t>
      </w:r>
      <w:r>
        <w:rPr>
          <w:b/>
          <w:color w:val="221F1F"/>
          <w:spacing w:val="-2"/>
          <w:sz w:val="24"/>
        </w:rPr>
        <w:t xml:space="preserve"> </w:t>
      </w:r>
      <w:r>
        <w:rPr>
          <w:b/>
          <w:color w:val="221F1F"/>
          <w:sz w:val="24"/>
        </w:rPr>
        <w:t>under</w:t>
      </w:r>
      <w:r>
        <w:rPr>
          <w:b/>
          <w:color w:val="221F1F"/>
          <w:spacing w:val="-3"/>
          <w:sz w:val="24"/>
        </w:rPr>
        <w:t xml:space="preserve"> </w:t>
      </w:r>
      <w:r>
        <w:rPr>
          <w:b/>
          <w:color w:val="221F1F"/>
          <w:sz w:val="24"/>
        </w:rPr>
        <w:t>equal</w:t>
      </w:r>
      <w:r>
        <w:rPr>
          <w:b/>
          <w:color w:val="221F1F"/>
          <w:spacing w:val="-2"/>
          <w:sz w:val="24"/>
        </w:rPr>
        <w:t xml:space="preserve"> </w:t>
      </w:r>
      <w:r>
        <w:rPr>
          <w:b/>
          <w:color w:val="221F1F"/>
          <w:sz w:val="24"/>
        </w:rPr>
        <w:t>payment</w:t>
      </w:r>
      <w:r>
        <w:rPr>
          <w:b/>
          <w:color w:val="221F1F"/>
          <w:spacing w:val="-1"/>
          <w:sz w:val="24"/>
        </w:rPr>
        <w:t xml:space="preserve"> </w:t>
      </w:r>
      <w:r>
        <w:rPr>
          <w:b/>
          <w:color w:val="221F1F"/>
          <w:sz w:val="24"/>
        </w:rPr>
        <w:t>gradient</w:t>
      </w:r>
      <w:r>
        <w:rPr>
          <w:b/>
          <w:color w:val="221F1F"/>
          <w:spacing w:val="-2"/>
          <w:sz w:val="24"/>
        </w:rPr>
        <w:t xml:space="preserve"> </w:t>
      </w:r>
      <w:r>
        <w:rPr>
          <w:b/>
          <w:color w:val="221F1F"/>
          <w:sz w:val="24"/>
        </w:rPr>
        <w:t>series.</w:t>
      </w:r>
    </w:p>
    <w:p w:rsidR="001A7BF3" w:rsidRDefault="00F364C9">
      <w:pPr>
        <w:spacing w:before="8"/>
        <w:ind w:left="261"/>
        <w:rPr>
          <w:color w:val="221F1F"/>
        </w:rPr>
      </w:pPr>
      <w:r>
        <w:rPr>
          <w:i/>
          <w:color w:val="221F1F"/>
        </w:rPr>
        <w:t xml:space="preserve">P </w:t>
      </w:r>
      <w:r>
        <w:rPr>
          <w:color w:val="221F1F"/>
        </w:rPr>
        <w:t xml:space="preserve">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7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  <w:spacing w:val="-58"/>
        </w:rPr>
        <w:t xml:space="preserve"> </w:t>
      </w:r>
      <w:r>
        <w:rPr>
          <w:i/>
          <w:color w:val="221F1F"/>
        </w:rPr>
        <w:t>A</w:t>
      </w:r>
      <w:r>
        <w:rPr>
          <w:color w:val="221F1F"/>
        </w:rPr>
        <w:t xml:space="preserve">1 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70,000</w:t>
      </w:r>
    </w:p>
    <w:p w:rsidR="001A7BF3" w:rsidRDefault="00F364C9">
      <w:pPr>
        <w:spacing w:before="8"/>
        <w:ind w:left="261"/>
      </w:pP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G</w:t>
      </w:r>
      <w:r>
        <w:rPr>
          <w:i/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70,000</w:t>
      </w:r>
    </w:p>
    <w:p w:rsidR="001A7BF3" w:rsidRDefault="00F364C9">
      <w:pPr>
        <w:spacing w:before="121"/>
        <w:ind w:left="261"/>
        <w:jc w:val="both"/>
        <w:rPr>
          <w:sz w:val="24"/>
        </w:rPr>
      </w:pPr>
      <w:r>
        <w:rPr>
          <w:i/>
          <w:sz w:val="24"/>
        </w:rPr>
        <w:t xml:space="preserve">i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8%</w:t>
      </w:r>
    </w:p>
    <w:p w:rsidR="001A7BF3" w:rsidRDefault="00F364C9">
      <w:pPr>
        <w:pStyle w:val="BodyText"/>
        <w:ind w:left="0" w:firstLineChars="100" w:firstLine="240"/>
        <w:jc w:val="both"/>
        <w:rPr>
          <w:sz w:val="29"/>
        </w:rPr>
      </w:pPr>
      <w:r>
        <w:rPr>
          <w:i/>
        </w:rPr>
        <w:t>n</w:t>
      </w:r>
      <w:r>
        <w:rPr>
          <w:i/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years</w:t>
      </w:r>
    </w:p>
    <w:p w:rsidR="001A7BF3" w:rsidRDefault="00F364C9">
      <w:pPr>
        <w:pStyle w:val="BodyText"/>
        <w:ind w:left="261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formula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 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 is</w:t>
      </w:r>
    </w:p>
    <w:p w:rsidR="001A7BF3" w:rsidRDefault="00F364C9">
      <w:pPr>
        <w:pStyle w:val="BodyText"/>
        <w:spacing w:before="201"/>
        <w:ind w:left="261"/>
      </w:pPr>
      <w:proofErr w:type="gramStart"/>
      <w:r>
        <w:rPr>
          <w:i/>
          <w:color w:val="221F1F"/>
        </w:rPr>
        <w:t>FW</w:t>
      </w:r>
      <w:r>
        <w:rPr>
          <w:color w:val="221F1F"/>
        </w:rPr>
        <w:t>2(</w:t>
      </w:r>
      <w:proofErr w:type="gramEnd"/>
      <w:r>
        <w:rPr>
          <w:color w:val="221F1F"/>
        </w:rPr>
        <w:t>8%)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</w:t>
      </w:r>
      <w:r>
        <w:rPr>
          <w:i/>
          <w:color w:val="221F1F"/>
        </w:rPr>
        <w:t>P</w:t>
      </w:r>
      <w:r>
        <w:rPr>
          <w:color w:val="221F1F"/>
        </w:rPr>
        <w:t>(</w:t>
      </w:r>
      <w:r>
        <w:rPr>
          <w:i/>
          <w:color w:val="221F1F"/>
        </w:rPr>
        <w:t>F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8%,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6)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[</w:t>
      </w:r>
      <w:r>
        <w:rPr>
          <w:i/>
          <w:color w:val="221F1F"/>
        </w:rPr>
        <w:t>A</w:t>
      </w:r>
      <w:r>
        <w:rPr>
          <w:color w:val="221F1F"/>
        </w:rPr>
        <w:t>1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G</w:t>
      </w:r>
      <w:r>
        <w:rPr>
          <w:color w:val="221F1F"/>
        </w:rPr>
        <w:t>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G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8%,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6)] x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(</w:t>
      </w:r>
      <w:r>
        <w:rPr>
          <w:i/>
          <w:color w:val="221F1F"/>
        </w:rPr>
        <w:t>F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8%,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6)</w:t>
      </w:r>
    </w:p>
    <w:p w:rsidR="001A7BF3" w:rsidRDefault="00F364C9">
      <w:pPr>
        <w:pStyle w:val="BodyText"/>
        <w:spacing w:before="200"/>
        <w:ind w:left="261"/>
      </w:pPr>
      <w:proofErr w:type="gramStart"/>
      <w:r>
        <w:rPr>
          <w:i/>
          <w:color w:val="221F1F"/>
        </w:rPr>
        <w:t>FW</w:t>
      </w:r>
      <w:r>
        <w:rPr>
          <w:color w:val="221F1F"/>
        </w:rPr>
        <w:t>2(</w:t>
      </w:r>
      <w:proofErr w:type="gramEnd"/>
      <w:r>
        <w:rPr>
          <w:color w:val="221F1F"/>
        </w:rPr>
        <w:t>8%) 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–7,00,000 x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1.587 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[70,000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70,000 x2.2764]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x7.336</w:t>
      </w:r>
    </w:p>
    <w:p w:rsidR="001A7BF3" w:rsidRDefault="00F364C9">
      <w:pPr>
        <w:pStyle w:val="BodyText"/>
        <w:spacing w:before="197"/>
        <w:ind w:left="261"/>
      </w:pPr>
      <w:r>
        <w:rPr>
          <w:color w:val="221F1F"/>
        </w:rPr>
        <w:t>=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–11</w:t>
      </w:r>
      <w:proofErr w:type="gramStart"/>
      <w:r>
        <w:rPr>
          <w:color w:val="221F1F"/>
        </w:rPr>
        <w:t>,10,900</w:t>
      </w:r>
      <w:proofErr w:type="gramEnd"/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16,82,497</w:t>
      </w: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5</w:t>
      </w:r>
      <w:proofErr w:type="gramStart"/>
      <w:r>
        <w:rPr>
          <w:color w:val="221F1F"/>
        </w:rPr>
        <w:t>,71,596.93</w:t>
      </w:r>
      <w:proofErr w:type="gramEnd"/>
    </w:p>
    <w:p w:rsidR="001A7BF3" w:rsidRDefault="00F364C9">
      <w:pPr>
        <w:pStyle w:val="BodyText"/>
        <w:spacing w:line="350" w:lineRule="auto"/>
        <w:ind w:left="261" w:right="2149"/>
        <w:rPr>
          <w:color w:val="221F1F"/>
        </w:rPr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worth 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 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more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than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of 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1. Therefore,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 must be selected.</w:t>
      </w:r>
    </w:p>
    <w:p w:rsidR="001A7BF3" w:rsidRDefault="00F364C9">
      <w:pPr>
        <w:pStyle w:val="BodyText"/>
        <w:spacing w:line="350" w:lineRule="auto"/>
        <w:ind w:left="261" w:right="2149"/>
        <w:rPr>
          <w:i/>
          <w:color w:val="221F1F"/>
        </w:rPr>
      </w:pPr>
      <w:r>
        <w:rPr>
          <w:b/>
          <w:i/>
          <w:color w:val="221F1F"/>
        </w:rPr>
        <w:t>(</w:t>
      </w:r>
      <w:proofErr w:type="gramStart"/>
      <w:r>
        <w:rPr>
          <w:b/>
          <w:i/>
          <w:color w:val="221F1F"/>
        </w:rPr>
        <w:t>f )</w:t>
      </w:r>
      <w:proofErr w:type="gramEnd"/>
      <w:r>
        <w:rPr>
          <w:b/>
          <w:i/>
          <w:color w:val="221F1F"/>
        </w:rPr>
        <w:t xml:space="preserve"> (i)</w:t>
      </w:r>
      <w:r>
        <w:rPr>
          <w:b/>
          <w:i/>
          <w:color w:val="221F1F"/>
          <w:spacing w:val="-2"/>
        </w:rPr>
        <w:t xml:space="preserve"> </w:t>
      </w:r>
      <w:r>
        <w:rPr>
          <w:b/>
          <w:i/>
          <w:color w:val="221F1F"/>
        </w:rPr>
        <w:t>Evaluation at</w:t>
      </w:r>
      <w:r>
        <w:rPr>
          <w:b/>
          <w:i/>
          <w:color w:val="221F1F"/>
          <w:spacing w:val="1"/>
        </w:rPr>
        <w:t xml:space="preserve"> </w:t>
      </w:r>
      <w:r>
        <w:rPr>
          <w:i/>
          <w:color w:val="221F1F"/>
        </w:rPr>
        <w:t>i =</w:t>
      </w:r>
      <w:r>
        <w:rPr>
          <w:i/>
          <w:color w:val="221F1F"/>
          <w:spacing w:val="-1"/>
        </w:rPr>
        <w:t xml:space="preserve"> </w:t>
      </w:r>
      <w:r>
        <w:rPr>
          <w:i/>
          <w:color w:val="221F1F"/>
        </w:rPr>
        <w:t>9%:</w:t>
      </w:r>
    </w:p>
    <w:p w:rsidR="001A7BF3" w:rsidRDefault="00F364C9">
      <w:pPr>
        <w:pStyle w:val="BodyText"/>
        <w:spacing w:line="350" w:lineRule="auto"/>
        <w:ind w:left="261" w:right="2149"/>
        <w:rPr>
          <w:color w:val="221F1F"/>
        </w:rPr>
      </w:pP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</w:t>
      </w:r>
    </w:p>
    <w:p w:rsidR="001A7BF3" w:rsidRDefault="00F364C9">
      <w:pPr>
        <w:pStyle w:val="BodyText"/>
        <w:spacing w:line="350" w:lineRule="auto"/>
        <w:ind w:left="261" w:right="2149"/>
        <w:rPr>
          <w:color w:val="221F1F"/>
          <w:sz w:val="23"/>
        </w:rPr>
      </w:pPr>
      <w:r>
        <w:rPr>
          <w:i/>
          <w:color w:val="221F1F"/>
        </w:rPr>
        <w:t>P</w:t>
      </w:r>
      <w:r>
        <w:rPr>
          <w:i/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5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  <w:spacing w:val="102"/>
        </w:rPr>
        <w:t xml:space="preserve"> </w:t>
      </w:r>
      <w:r>
        <w:rPr>
          <w:i/>
          <w:color w:val="221F1F"/>
        </w:rPr>
        <w:t>A</w:t>
      </w:r>
      <w:r>
        <w:rPr>
          <w:color w:val="221F1F"/>
        </w:rPr>
        <w:t>1 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50,000</w:t>
      </w:r>
      <w:r>
        <w:rPr>
          <w:color w:val="221F1F"/>
          <w:spacing w:val="65"/>
        </w:rPr>
        <w:t xml:space="preserve"> </w:t>
      </w:r>
      <w:r>
        <w:rPr>
          <w:i/>
          <w:color w:val="221F1F"/>
        </w:rPr>
        <w:t>G</w:t>
      </w:r>
      <w:r>
        <w:rPr>
          <w:i/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50,000</w:t>
      </w:r>
      <w:r>
        <w:rPr>
          <w:color w:val="221F1F"/>
          <w:spacing w:val="119"/>
        </w:rPr>
        <w:t xml:space="preserve"> </w:t>
      </w:r>
      <w:r>
        <w:rPr>
          <w:i/>
          <w:color w:val="221F1F"/>
          <w:sz w:val="23"/>
        </w:rPr>
        <w:t xml:space="preserve">n </w:t>
      </w:r>
      <w:r>
        <w:rPr>
          <w:color w:val="221F1F"/>
          <w:sz w:val="23"/>
        </w:rPr>
        <w:t>= 6</w:t>
      </w:r>
      <w:r>
        <w:rPr>
          <w:color w:val="221F1F"/>
          <w:spacing w:val="1"/>
          <w:sz w:val="23"/>
        </w:rPr>
        <w:t xml:space="preserve"> </w:t>
      </w:r>
      <w:r>
        <w:rPr>
          <w:color w:val="221F1F"/>
          <w:sz w:val="23"/>
        </w:rPr>
        <w:t>years</w:t>
      </w:r>
    </w:p>
    <w:p w:rsidR="001A7BF3" w:rsidRDefault="00F364C9">
      <w:pPr>
        <w:pStyle w:val="BodyText"/>
        <w:spacing w:line="350" w:lineRule="auto"/>
        <w:ind w:left="261" w:right="2149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formula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worth 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as follows:</w:t>
      </w:r>
    </w:p>
    <w:p w:rsidR="001A7BF3" w:rsidRDefault="00F364C9">
      <w:pPr>
        <w:pStyle w:val="BodyText"/>
        <w:spacing w:before="200"/>
        <w:ind w:left="261"/>
      </w:pPr>
      <w:proofErr w:type="gramStart"/>
      <w:r>
        <w:rPr>
          <w:i/>
          <w:color w:val="221F1F"/>
        </w:rPr>
        <w:t>FW</w:t>
      </w:r>
      <w:r>
        <w:rPr>
          <w:color w:val="221F1F"/>
        </w:rPr>
        <w:t>1(</w:t>
      </w:r>
      <w:proofErr w:type="gramEnd"/>
      <w:r>
        <w:rPr>
          <w:color w:val="221F1F"/>
        </w:rPr>
        <w:t>9%)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P</w:t>
      </w:r>
      <w:r>
        <w:rPr>
          <w:color w:val="221F1F"/>
        </w:rPr>
        <w:t>(</w:t>
      </w:r>
      <w:r>
        <w:rPr>
          <w:i/>
          <w:color w:val="221F1F"/>
        </w:rPr>
        <w:t>F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9%,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6) +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[</w:t>
      </w:r>
      <w:r>
        <w:rPr>
          <w:i/>
          <w:color w:val="221F1F"/>
        </w:rPr>
        <w:t>A</w:t>
      </w:r>
      <w:r>
        <w:rPr>
          <w:color w:val="221F1F"/>
        </w:rPr>
        <w:t>1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i/>
          <w:color w:val="221F1F"/>
        </w:rPr>
        <w:t>G</w:t>
      </w:r>
      <w:r>
        <w:rPr>
          <w:color w:val="221F1F"/>
        </w:rPr>
        <w:t>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G</w:t>
      </w:r>
      <w:r>
        <w:rPr>
          <w:color w:val="221F1F"/>
        </w:rPr>
        <w:t>, 9%, 6)] x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(</w:t>
      </w:r>
      <w:r>
        <w:rPr>
          <w:i/>
          <w:color w:val="221F1F"/>
        </w:rPr>
        <w:t>F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9%,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6)</w:t>
      </w:r>
    </w:p>
    <w:p w:rsidR="001A7BF3" w:rsidRDefault="00F364C9">
      <w:pPr>
        <w:pStyle w:val="BodyText"/>
        <w:spacing w:before="199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– 5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(1.677)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[50,000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50,000 (2.2498)]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x7.523</w:t>
      </w:r>
    </w:p>
    <w:p w:rsidR="001A7BF3" w:rsidRDefault="001A7BF3">
      <w:pPr>
        <w:pStyle w:val="BodyText"/>
        <w:spacing w:before="5"/>
        <w:ind w:left="0"/>
        <w:rPr>
          <w:sz w:val="29"/>
        </w:rPr>
      </w:pP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– 8</w:t>
      </w:r>
      <w:proofErr w:type="gramStart"/>
      <w:r>
        <w:rPr>
          <w:color w:val="221F1F"/>
        </w:rPr>
        <w:t>,38,500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12,22,412.27</w:t>
      </w:r>
    </w:p>
    <w:p w:rsidR="001A7BF3" w:rsidRDefault="001A7BF3">
      <w:pPr>
        <w:pStyle w:val="BodyText"/>
        <w:spacing w:before="3"/>
        <w:ind w:left="0"/>
        <w:rPr>
          <w:sz w:val="29"/>
        </w:rPr>
      </w:pP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3</w:t>
      </w:r>
      <w:proofErr w:type="gramStart"/>
      <w:r>
        <w:rPr>
          <w:color w:val="221F1F"/>
        </w:rPr>
        <w:t>,83,912.27</w:t>
      </w:r>
      <w:proofErr w:type="gramEnd"/>
    </w:p>
    <w:p w:rsidR="001A7BF3" w:rsidRDefault="001A7BF3">
      <w:pPr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Heading2"/>
        <w:spacing w:before="76" w:line="274" w:lineRule="exact"/>
      </w:pPr>
      <w:r>
        <w:rPr>
          <w:color w:val="221F1F"/>
        </w:rPr>
        <w:lastRenderedPageBreak/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</w:t>
      </w:r>
    </w:p>
    <w:p w:rsidR="001A7BF3" w:rsidRDefault="00F364C9">
      <w:pPr>
        <w:spacing w:line="274" w:lineRule="exact"/>
        <w:ind w:left="261"/>
        <w:rPr>
          <w:sz w:val="23"/>
        </w:rPr>
      </w:pPr>
      <w:r>
        <w:rPr>
          <w:i/>
          <w:color w:val="221F1F"/>
          <w:sz w:val="24"/>
        </w:rPr>
        <w:t>P</w:t>
      </w:r>
      <w:r>
        <w:rPr>
          <w:i/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=</w:t>
      </w:r>
      <w:r>
        <w:rPr>
          <w:color w:val="221F1F"/>
          <w:spacing w:val="-1"/>
          <w:sz w:val="24"/>
        </w:rPr>
        <w:t xml:space="preserve"> </w:t>
      </w:r>
      <w:proofErr w:type="spellStart"/>
      <w:r>
        <w:rPr>
          <w:color w:val="221F1F"/>
          <w:sz w:val="24"/>
        </w:rPr>
        <w:t>Rs</w:t>
      </w:r>
      <w:proofErr w:type="spellEnd"/>
      <w:r>
        <w:rPr>
          <w:color w:val="221F1F"/>
          <w:sz w:val="24"/>
        </w:rPr>
        <w:t>. 7</w:t>
      </w:r>
      <w:proofErr w:type="gramStart"/>
      <w:r>
        <w:rPr>
          <w:color w:val="221F1F"/>
          <w:sz w:val="24"/>
        </w:rPr>
        <w:t>,00,000</w:t>
      </w:r>
      <w:proofErr w:type="gramEnd"/>
      <w:r>
        <w:rPr>
          <w:color w:val="221F1F"/>
          <w:spacing w:val="102"/>
          <w:sz w:val="24"/>
        </w:rPr>
        <w:t xml:space="preserve"> </w:t>
      </w:r>
      <w:r>
        <w:rPr>
          <w:i/>
          <w:color w:val="221F1F"/>
          <w:sz w:val="24"/>
        </w:rPr>
        <w:t>A</w:t>
      </w:r>
      <w:r>
        <w:rPr>
          <w:color w:val="221F1F"/>
          <w:sz w:val="24"/>
        </w:rPr>
        <w:t>1 =</w:t>
      </w:r>
      <w:r>
        <w:rPr>
          <w:color w:val="221F1F"/>
          <w:spacing w:val="-1"/>
          <w:sz w:val="24"/>
        </w:rPr>
        <w:t xml:space="preserve"> </w:t>
      </w:r>
      <w:proofErr w:type="spellStart"/>
      <w:r>
        <w:rPr>
          <w:color w:val="221F1F"/>
          <w:sz w:val="24"/>
        </w:rPr>
        <w:t>Rs</w:t>
      </w:r>
      <w:proofErr w:type="spellEnd"/>
      <w:r>
        <w:rPr>
          <w:color w:val="221F1F"/>
          <w:sz w:val="24"/>
        </w:rPr>
        <w:t xml:space="preserve">. 70,000  </w:t>
      </w:r>
      <w:r>
        <w:rPr>
          <w:i/>
          <w:color w:val="221F1F"/>
          <w:sz w:val="24"/>
        </w:rPr>
        <w:t>G</w:t>
      </w:r>
      <w:r>
        <w:rPr>
          <w:i/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=</w:t>
      </w:r>
      <w:r>
        <w:rPr>
          <w:color w:val="221F1F"/>
          <w:spacing w:val="-1"/>
          <w:sz w:val="24"/>
        </w:rPr>
        <w:t xml:space="preserve"> </w:t>
      </w:r>
      <w:proofErr w:type="spellStart"/>
      <w:r>
        <w:rPr>
          <w:color w:val="221F1F"/>
          <w:sz w:val="24"/>
        </w:rPr>
        <w:t>Rs</w:t>
      </w:r>
      <w:proofErr w:type="spellEnd"/>
      <w:r>
        <w:rPr>
          <w:color w:val="221F1F"/>
          <w:sz w:val="24"/>
        </w:rPr>
        <w:t>. 70,000</w:t>
      </w:r>
      <w:r>
        <w:rPr>
          <w:color w:val="221F1F"/>
          <w:spacing w:val="65"/>
          <w:sz w:val="24"/>
        </w:rPr>
        <w:t xml:space="preserve"> </w:t>
      </w:r>
      <w:r>
        <w:rPr>
          <w:i/>
          <w:color w:val="221F1F"/>
          <w:sz w:val="23"/>
        </w:rPr>
        <w:t xml:space="preserve">n </w:t>
      </w:r>
      <w:r>
        <w:rPr>
          <w:color w:val="221F1F"/>
          <w:sz w:val="23"/>
        </w:rPr>
        <w:t>= 6</w:t>
      </w:r>
      <w:r>
        <w:rPr>
          <w:color w:val="221F1F"/>
          <w:spacing w:val="1"/>
          <w:sz w:val="23"/>
        </w:rPr>
        <w:t xml:space="preserve"> </w:t>
      </w:r>
      <w:r>
        <w:rPr>
          <w:color w:val="221F1F"/>
          <w:sz w:val="23"/>
        </w:rPr>
        <w:t>years</w:t>
      </w:r>
    </w:p>
    <w:p w:rsidR="001A7BF3" w:rsidRDefault="00F364C9">
      <w:pPr>
        <w:pStyle w:val="BodyText"/>
        <w:spacing w:before="202"/>
        <w:ind w:left="261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formula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for 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worth 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alternative 2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spacing w:before="199"/>
        <w:ind w:left="261"/>
      </w:pPr>
      <w:proofErr w:type="gramStart"/>
      <w:r>
        <w:rPr>
          <w:i/>
          <w:color w:val="221F1F"/>
        </w:rPr>
        <w:t>FW</w:t>
      </w:r>
      <w:r>
        <w:rPr>
          <w:color w:val="221F1F"/>
        </w:rPr>
        <w:t>2(</w:t>
      </w:r>
      <w:proofErr w:type="gramEnd"/>
      <w:r>
        <w:rPr>
          <w:color w:val="221F1F"/>
        </w:rPr>
        <w:t>9%)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</w:t>
      </w:r>
      <w:r>
        <w:rPr>
          <w:i/>
          <w:color w:val="221F1F"/>
        </w:rPr>
        <w:t>P</w:t>
      </w:r>
      <w:r>
        <w:rPr>
          <w:color w:val="221F1F"/>
        </w:rPr>
        <w:t>(</w:t>
      </w:r>
      <w:r>
        <w:rPr>
          <w:i/>
          <w:color w:val="221F1F"/>
        </w:rPr>
        <w:t>F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 9%, 6)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[</w:t>
      </w:r>
      <w:r>
        <w:rPr>
          <w:i/>
          <w:color w:val="221F1F"/>
        </w:rPr>
        <w:t>A</w:t>
      </w:r>
      <w:r>
        <w:rPr>
          <w:color w:val="221F1F"/>
        </w:rPr>
        <w:t>1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i/>
          <w:color w:val="221F1F"/>
        </w:rPr>
        <w:t>G</w:t>
      </w:r>
      <w:r>
        <w:rPr>
          <w:color w:val="221F1F"/>
        </w:rPr>
        <w:t>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G</w:t>
      </w:r>
      <w:r>
        <w:rPr>
          <w:color w:val="221F1F"/>
        </w:rPr>
        <w:t>, 9%,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6)] x(</w:t>
      </w:r>
      <w:r>
        <w:rPr>
          <w:i/>
          <w:color w:val="221F1F"/>
        </w:rPr>
        <w:t>F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9%,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6)</w:t>
      </w:r>
    </w:p>
    <w:p w:rsidR="001A7BF3" w:rsidRDefault="00F364C9">
      <w:pPr>
        <w:pStyle w:val="BodyText"/>
        <w:spacing w:before="197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–7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x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1.677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[70,000 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70,000 x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2.2498]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x 7.523</w:t>
      </w: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–11</w:t>
      </w:r>
      <w:proofErr w:type="gramStart"/>
      <w:r>
        <w:rPr>
          <w:color w:val="221F1F"/>
        </w:rPr>
        <w:t>,73,900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17,11,377.18</w:t>
      </w:r>
    </w:p>
    <w:p w:rsidR="001A7BF3" w:rsidRDefault="00F364C9">
      <w:pPr>
        <w:pStyle w:val="BodyText"/>
        <w:spacing w:line="275" w:lineRule="exact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5</w:t>
      </w:r>
      <w:proofErr w:type="gramStart"/>
      <w:r>
        <w:rPr>
          <w:color w:val="221F1F"/>
        </w:rPr>
        <w:t>,37,477.18</w:t>
      </w:r>
      <w:proofErr w:type="gramEnd"/>
    </w:p>
    <w:p w:rsidR="001A7BF3" w:rsidRDefault="00F364C9">
      <w:pPr>
        <w:pStyle w:val="BodyText"/>
        <w:spacing w:before="3" w:line="235" w:lineRule="auto"/>
        <w:ind w:left="261" w:right="2149"/>
      </w:pP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 more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than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that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1. Therefore,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 must be selected</w:t>
      </w:r>
    </w:p>
    <w:p w:rsidR="001A7BF3" w:rsidRDefault="00F364C9">
      <w:pPr>
        <w:spacing w:before="199"/>
        <w:ind w:left="261"/>
        <w:rPr>
          <w:b/>
          <w:sz w:val="24"/>
        </w:rPr>
      </w:pPr>
      <w:r>
        <w:rPr>
          <w:b/>
          <w:color w:val="221F1F"/>
          <w:sz w:val="24"/>
        </w:rPr>
        <w:t>(ii)</w:t>
      </w:r>
      <w:r>
        <w:rPr>
          <w:b/>
          <w:color w:val="221F1F"/>
          <w:spacing w:val="-1"/>
          <w:sz w:val="24"/>
        </w:rPr>
        <w:t xml:space="preserve"> </w:t>
      </w:r>
      <w:r>
        <w:rPr>
          <w:b/>
          <w:color w:val="221F1F"/>
          <w:sz w:val="24"/>
        </w:rPr>
        <w:t>Evaluation at</w:t>
      </w:r>
      <w:r>
        <w:rPr>
          <w:b/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i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=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 xml:space="preserve">20%: </w:t>
      </w:r>
      <w:r>
        <w:rPr>
          <w:b/>
          <w:color w:val="221F1F"/>
          <w:sz w:val="24"/>
        </w:rPr>
        <w:t>Alternative 1</w:t>
      </w:r>
    </w:p>
    <w:p w:rsidR="001A7BF3" w:rsidRDefault="00F364C9">
      <w:pPr>
        <w:pStyle w:val="BodyText"/>
        <w:spacing w:before="200"/>
        <w:ind w:left="261"/>
      </w:pPr>
      <w:r>
        <w:rPr>
          <w:color w:val="221F1F"/>
        </w:rPr>
        <w:t>P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5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  <w:spacing w:val="-1"/>
        </w:rPr>
        <w:t xml:space="preserve"> </w:t>
      </w:r>
      <w:r>
        <w:rPr>
          <w:color w:val="221F1F"/>
        </w:rPr>
        <w:t>A1 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50,000 G =</w:t>
      </w:r>
      <w:r>
        <w:rPr>
          <w:color w:val="221F1F"/>
          <w:spacing w:val="-3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50,000 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years</w:t>
      </w:r>
    </w:p>
    <w:p w:rsidR="001A7BF3" w:rsidRDefault="00F364C9">
      <w:pPr>
        <w:pStyle w:val="BodyText"/>
        <w:spacing w:before="201"/>
        <w:ind w:left="261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formula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 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 alternative 1 is</w:t>
      </w:r>
    </w:p>
    <w:p w:rsidR="001A7BF3" w:rsidRDefault="00F364C9">
      <w:pPr>
        <w:pStyle w:val="BodyText"/>
        <w:spacing w:before="200"/>
        <w:ind w:left="261"/>
      </w:pPr>
      <w:proofErr w:type="gramStart"/>
      <w:r>
        <w:rPr>
          <w:i/>
          <w:color w:val="221F1F"/>
        </w:rPr>
        <w:t>FW</w:t>
      </w:r>
      <w:r>
        <w:rPr>
          <w:color w:val="221F1F"/>
        </w:rPr>
        <w:t>1(</w:t>
      </w:r>
      <w:proofErr w:type="gramEnd"/>
      <w:r>
        <w:rPr>
          <w:color w:val="221F1F"/>
        </w:rPr>
        <w:t>20%)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</w:t>
      </w:r>
      <w:r>
        <w:rPr>
          <w:i/>
          <w:color w:val="221F1F"/>
        </w:rPr>
        <w:t>P</w:t>
      </w:r>
      <w:r>
        <w:rPr>
          <w:color w:val="221F1F"/>
        </w:rPr>
        <w:t>(</w:t>
      </w:r>
      <w:r>
        <w:rPr>
          <w:i/>
          <w:color w:val="221F1F"/>
        </w:rPr>
        <w:t>F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20%, 6)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[</w:t>
      </w:r>
      <w:r>
        <w:rPr>
          <w:i/>
          <w:color w:val="221F1F"/>
        </w:rPr>
        <w:t>A</w:t>
      </w:r>
      <w:r>
        <w:rPr>
          <w:color w:val="221F1F"/>
        </w:rPr>
        <w:t>1 +</w:t>
      </w:r>
      <w:r>
        <w:rPr>
          <w:color w:val="221F1F"/>
          <w:spacing w:val="-2"/>
        </w:rPr>
        <w:t xml:space="preserve"> </w:t>
      </w:r>
      <w:r>
        <w:rPr>
          <w:i/>
          <w:color w:val="221F1F"/>
        </w:rPr>
        <w:t>G</w:t>
      </w:r>
      <w:r>
        <w:rPr>
          <w:color w:val="221F1F"/>
        </w:rPr>
        <w:t>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G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6)] x(</w:t>
      </w:r>
      <w:r>
        <w:rPr>
          <w:i/>
          <w:color w:val="221F1F"/>
        </w:rPr>
        <w:t>F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6)</w:t>
      </w:r>
    </w:p>
    <w:p w:rsidR="001A7BF3" w:rsidRDefault="00F364C9">
      <w:pPr>
        <w:pStyle w:val="BodyText"/>
        <w:spacing w:before="197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–5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>(2.986)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[50,000 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50,000 (1.9788)]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x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9.93</w:t>
      </w: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–14</w:t>
      </w:r>
      <w:proofErr w:type="gramStart"/>
      <w:r>
        <w:rPr>
          <w:color w:val="221F1F"/>
        </w:rPr>
        <w:t>,93,000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14,78,974.20</w:t>
      </w: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–14,025.80</w:t>
      </w:r>
    </w:p>
    <w:p w:rsidR="001A7BF3" w:rsidRDefault="001A7BF3">
      <w:pPr>
        <w:pStyle w:val="BodyText"/>
        <w:spacing w:before="4"/>
        <w:ind w:left="0"/>
        <w:rPr>
          <w:sz w:val="29"/>
        </w:rPr>
      </w:pPr>
    </w:p>
    <w:p w:rsidR="001A7BF3" w:rsidRDefault="00F364C9">
      <w:pPr>
        <w:pStyle w:val="BodyText"/>
        <w:spacing w:before="1"/>
        <w:ind w:left="261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negative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sign 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amount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indicates that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 incurs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loss.</w:t>
      </w:r>
    </w:p>
    <w:p w:rsidR="001A7BF3" w:rsidRDefault="00F364C9">
      <w:pPr>
        <w:pStyle w:val="Heading2"/>
        <w:spacing w:before="204"/>
        <w:ind w:left="261"/>
      </w:pP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</w:t>
      </w:r>
    </w:p>
    <w:p w:rsidR="001A7BF3" w:rsidRDefault="00F364C9">
      <w:pPr>
        <w:pStyle w:val="BodyText"/>
        <w:spacing w:before="197"/>
        <w:ind w:left="261"/>
      </w:pPr>
      <w:r>
        <w:rPr>
          <w:i/>
          <w:color w:val="221F1F"/>
        </w:rPr>
        <w:t>P</w:t>
      </w:r>
      <w:r>
        <w:rPr>
          <w:i/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7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</w:t>
      </w:r>
      <w:r>
        <w:rPr>
          <w:i/>
          <w:color w:val="221F1F"/>
        </w:rPr>
        <w:t>A</w:t>
      </w:r>
      <w:r>
        <w:rPr>
          <w:color w:val="221F1F"/>
        </w:rPr>
        <w:t>1 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 xml:space="preserve">. 70,000 </w:t>
      </w:r>
      <w:r>
        <w:rPr>
          <w:i/>
          <w:color w:val="221F1F"/>
        </w:rPr>
        <w:t>G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 xml:space="preserve">70,000 </w:t>
      </w:r>
      <w:r>
        <w:rPr>
          <w:i/>
          <w:color w:val="221F1F"/>
        </w:rPr>
        <w:t xml:space="preserve">n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6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years</w:t>
      </w:r>
    </w:p>
    <w:p w:rsidR="001A7BF3" w:rsidRDefault="001A7BF3">
      <w:pPr>
        <w:pStyle w:val="BodyText"/>
        <w:spacing w:before="2"/>
        <w:ind w:left="0"/>
        <w:rPr>
          <w:sz w:val="28"/>
        </w:rPr>
      </w:pPr>
    </w:p>
    <w:p w:rsidR="001A7BF3" w:rsidRDefault="00F364C9">
      <w:pPr>
        <w:pStyle w:val="BodyText"/>
        <w:ind w:left="321"/>
        <w:rPr>
          <w:sz w:val="26"/>
        </w:rPr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formula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 is</w:t>
      </w:r>
    </w:p>
    <w:p w:rsidR="001A7BF3" w:rsidRDefault="001A7BF3">
      <w:pPr>
        <w:pStyle w:val="BodyText"/>
        <w:spacing w:before="8"/>
        <w:ind w:left="0"/>
        <w:rPr>
          <w:sz w:val="20"/>
        </w:rPr>
      </w:pPr>
    </w:p>
    <w:p w:rsidR="001A7BF3" w:rsidRDefault="00F364C9">
      <w:pPr>
        <w:pStyle w:val="BodyText"/>
        <w:spacing w:before="1"/>
        <w:ind w:left="261"/>
      </w:pPr>
      <w:proofErr w:type="gramStart"/>
      <w:r>
        <w:rPr>
          <w:i/>
          <w:color w:val="221F1F"/>
        </w:rPr>
        <w:t>FW</w:t>
      </w:r>
      <w:r>
        <w:rPr>
          <w:color w:val="221F1F"/>
        </w:rPr>
        <w:t>2(</w:t>
      </w:r>
      <w:proofErr w:type="gramEnd"/>
      <w:r>
        <w:rPr>
          <w:color w:val="221F1F"/>
        </w:rPr>
        <w:t>20%)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P</w:t>
      </w:r>
      <w:r>
        <w:rPr>
          <w:color w:val="221F1F"/>
        </w:rPr>
        <w:t>(</w:t>
      </w:r>
      <w:r>
        <w:rPr>
          <w:i/>
          <w:color w:val="221F1F"/>
        </w:rPr>
        <w:t>F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 20%,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[</w:t>
      </w:r>
      <w:r>
        <w:rPr>
          <w:i/>
          <w:color w:val="221F1F"/>
        </w:rPr>
        <w:t>A</w:t>
      </w:r>
      <w:r>
        <w:rPr>
          <w:color w:val="221F1F"/>
        </w:rPr>
        <w:t>1 +</w:t>
      </w:r>
      <w:r>
        <w:rPr>
          <w:color w:val="221F1F"/>
          <w:spacing w:val="-2"/>
        </w:rPr>
        <w:t xml:space="preserve"> </w:t>
      </w:r>
      <w:r>
        <w:rPr>
          <w:i/>
          <w:color w:val="221F1F"/>
        </w:rPr>
        <w:t>G</w:t>
      </w:r>
      <w:r>
        <w:rPr>
          <w:color w:val="221F1F"/>
        </w:rPr>
        <w:t>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G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6)] _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(</w:t>
      </w:r>
      <w:r>
        <w:rPr>
          <w:i/>
          <w:color w:val="221F1F"/>
        </w:rPr>
        <w:t>F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6)</w:t>
      </w:r>
    </w:p>
    <w:p w:rsidR="001A7BF3" w:rsidRDefault="00F364C9">
      <w:pPr>
        <w:pStyle w:val="BodyText"/>
        <w:ind w:left="0" w:firstLineChars="150" w:firstLine="360"/>
        <w:rPr>
          <w:sz w:val="29"/>
        </w:rPr>
      </w:pPr>
      <w:r>
        <w:rPr>
          <w:color w:val="221F1F"/>
        </w:rPr>
        <w:t>=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–7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_ 2.986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[70,000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70,000 _ 1.9788]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_ 9.93 </w:t>
      </w:r>
    </w:p>
    <w:p w:rsidR="001A7BF3" w:rsidRDefault="00F364C9">
      <w:pPr>
        <w:pStyle w:val="BodyText"/>
        <w:ind w:left="261" w:firstLineChars="50" w:firstLine="120"/>
      </w:pPr>
      <w:r>
        <w:rPr>
          <w:color w:val="221F1F"/>
        </w:rPr>
        <w:t>=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–20</w:t>
      </w:r>
      <w:proofErr w:type="gramStart"/>
      <w:r>
        <w:rPr>
          <w:color w:val="221F1F"/>
        </w:rPr>
        <w:t>,90,200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20,70,563.88</w:t>
      </w:r>
    </w:p>
    <w:p w:rsidR="001A7BF3" w:rsidRDefault="00F364C9">
      <w:pPr>
        <w:pStyle w:val="BodyText"/>
        <w:ind w:firstLineChars="100" w:firstLine="240"/>
        <w:rPr>
          <w:sz w:val="30"/>
        </w:rPr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–19,636.12</w:t>
      </w:r>
    </w:p>
    <w:p w:rsidR="001A7BF3" w:rsidRDefault="00F364C9">
      <w:pPr>
        <w:pStyle w:val="BodyText"/>
        <w:spacing w:line="350" w:lineRule="auto"/>
        <w:ind w:left="261" w:right="885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negative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sign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 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amount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indicates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that 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incurs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loss.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Thus,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none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 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two alternatives should be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selected.</w:t>
      </w:r>
    </w:p>
    <w:p w:rsidR="001A7BF3" w:rsidRDefault="001A7BF3">
      <w:pPr>
        <w:spacing w:line="350" w:lineRule="auto"/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4" w:line="415" w:lineRule="auto"/>
        <w:ind w:right="1218" w:firstLine="100"/>
        <w:jc w:val="both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251617280" behindDoc="0" locked="0" layoutInCell="1" allowOverlap="1" wp14:anchorId="6085A599" wp14:editId="022EBEDE">
            <wp:simplePos x="0" y="0"/>
            <wp:positionH relativeFrom="page">
              <wp:posOffset>964565</wp:posOffset>
            </wp:positionH>
            <wp:positionV relativeFrom="paragraph">
              <wp:posOffset>830580</wp:posOffset>
            </wp:positionV>
            <wp:extent cx="5358130" cy="1710055"/>
            <wp:effectExtent l="0" t="0" r="13970" b="4445"/>
            <wp:wrapTopAndBottom/>
            <wp:docPr id="8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26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13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color w:val="221F1F"/>
        </w:rPr>
        <w:t xml:space="preserve">EXAMPLE 5.4 </w:t>
      </w:r>
      <w:r>
        <w:rPr>
          <w:color w:val="221F1F"/>
        </w:rPr>
        <w:t>M/S Krishna Castings Ltd. is planning to replace its annealing furnace.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It has received tenders from three different original manufacturers of annealing furnace.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details are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as follows.</w:t>
      </w:r>
    </w:p>
    <w:p w:rsidR="001A7BF3" w:rsidRDefault="00F364C9">
      <w:pPr>
        <w:pStyle w:val="Heading1"/>
        <w:spacing w:before="0"/>
      </w:pPr>
      <w:r>
        <w:rPr>
          <w:color w:val="221F1F"/>
        </w:rPr>
        <w:t>Solution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1—Manufacturer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1</w:t>
      </w:r>
    </w:p>
    <w:p w:rsidR="001A7BF3" w:rsidRDefault="00F364C9">
      <w:pPr>
        <w:pStyle w:val="BodyText"/>
        <w:spacing w:before="187"/>
        <w:ind w:left="261"/>
      </w:pPr>
      <w:r>
        <w:rPr>
          <w:color w:val="221F1F"/>
        </w:rPr>
        <w:t>First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cost,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80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  <w:spacing w:val="1"/>
        </w:rPr>
        <w:t xml:space="preserve"> </w:t>
      </w:r>
      <w:r>
        <w:rPr>
          <w:color w:val="221F1F"/>
        </w:rPr>
        <w:t>Life,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12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years</w:t>
      </w:r>
    </w:p>
    <w:p w:rsidR="001A7BF3" w:rsidRDefault="00F364C9">
      <w:pPr>
        <w:pStyle w:val="BodyText"/>
        <w:spacing w:before="202" w:line="412" w:lineRule="auto"/>
        <w:ind w:left="261" w:right="4044"/>
      </w:pPr>
      <w:r>
        <w:rPr>
          <w:color w:val="221F1F"/>
        </w:rPr>
        <w:t xml:space="preserve">Annual operating and maintenance cost, </w:t>
      </w:r>
      <w:r>
        <w:rPr>
          <w:i/>
          <w:color w:val="221F1F"/>
        </w:rPr>
        <w:t xml:space="preserve">A </w:t>
      </w:r>
      <w:r>
        <w:rPr>
          <w:color w:val="221F1F"/>
        </w:rPr>
        <w:t xml:space="preserve">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8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  <w:spacing w:val="-58"/>
        </w:rPr>
        <w:t xml:space="preserve"> </w:t>
      </w:r>
      <w:r>
        <w:rPr>
          <w:color w:val="221F1F"/>
        </w:rPr>
        <w:t>Salvage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value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end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furnace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life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5,00,000</w:t>
      </w:r>
    </w:p>
    <w:p w:rsidR="001A7BF3" w:rsidRDefault="00F364C9">
      <w:pPr>
        <w:pStyle w:val="BodyText"/>
        <w:spacing w:before="4"/>
        <w:ind w:left="261"/>
        <w:rPr>
          <w:sz w:val="19"/>
        </w:rPr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shown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5.9</w:t>
      </w:r>
      <w:r>
        <w:rPr>
          <w:color w:val="221F1F"/>
          <w:sz w:val="19"/>
        </w:rPr>
        <w:t>.</w:t>
      </w:r>
    </w:p>
    <w:p w:rsidR="001A7BF3" w:rsidRDefault="001A7BF3">
      <w:pPr>
        <w:pStyle w:val="BodyText"/>
        <w:ind w:left="0"/>
        <w:rPr>
          <w:sz w:val="20"/>
        </w:rPr>
      </w:pPr>
    </w:p>
    <w:p w:rsidR="001A7BF3" w:rsidRDefault="00F364C9">
      <w:pPr>
        <w:pStyle w:val="BodyText"/>
        <w:spacing w:before="11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51618304" behindDoc="0" locked="0" layoutInCell="1" allowOverlap="1" wp14:anchorId="565D0DC8" wp14:editId="4AE6A845">
            <wp:simplePos x="0" y="0"/>
            <wp:positionH relativeFrom="page">
              <wp:posOffset>978535</wp:posOffset>
            </wp:positionH>
            <wp:positionV relativeFrom="paragraph">
              <wp:posOffset>133985</wp:posOffset>
            </wp:positionV>
            <wp:extent cx="5331460" cy="1170305"/>
            <wp:effectExtent l="0" t="0" r="2540" b="10795"/>
            <wp:wrapTopAndBottom/>
            <wp:docPr id="8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27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381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F364C9">
      <w:pPr>
        <w:pStyle w:val="BodyText"/>
        <w:spacing w:before="34"/>
        <w:ind w:left="261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amount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 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computed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as</w:t>
      </w:r>
    </w:p>
    <w:p w:rsidR="001A7BF3" w:rsidRDefault="00F364C9">
      <w:pPr>
        <w:pStyle w:val="BodyText"/>
        <w:spacing w:before="199"/>
        <w:ind w:left="261"/>
      </w:pPr>
      <w:proofErr w:type="gramStart"/>
      <w:r>
        <w:rPr>
          <w:i/>
          <w:color w:val="221F1F"/>
        </w:rPr>
        <w:t>FW</w:t>
      </w:r>
      <w:r>
        <w:rPr>
          <w:color w:val="221F1F"/>
        </w:rPr>
        <w:t>1(</w:t>
      </w:r>
      <w:proofErr w:type="gramEnd"/>
      <w:r>
        <w:rPr>
          <w:color w:val="221F1F"/>
        </w:rPr>
        <w:t>20%)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80,00,000 (</w:t>
      </w:r>
      <w:r>
        <w:rPr>
          <w:i/>
          <w:color w:val="221F1F"/>
        </w:rPr>
        <w:t>F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20%, 12)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8,00,000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(</w:t>
      </w:r>
      <w:r>
        <w:rPr>
          <w:i/>
          <w:color w:val="221F1F"/>
        </w:rPr>
        <w:t>F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 20%,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5,00,000</w:t>
      </w:r>
    </w:p>
    <w:p w:rsidR="001A7BF3" w:rsidRDefault="00F364C9">
      <w:pPr>
        <w:pStyle w:val="BodyText"/>
        <w:spacing w:before="200" w:line="275" w:lineRule="exact"/>
        <w:ind w:left="261"/>
      </w:pPr>
      <w:r>
        <w:rPr>
          <w:color w:val="221F1F"/>
        </w:rPr>
        <w:t>=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80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>(8.916)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8,00,000 (39.581) – 5,00,000</w:t>
      </w:r>
    </w:p>
    <w:p w:rsidR="001A7BF3" w:rsidRDefault="00F364C9">
      <w:pPr>
        <w:pStyle w:val="BodyText"/>
        <w:spacing w:line="275" w:lineRule="exact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10</w:t>
      </w:r>
      <w:proofErr w:type="gramStart"/>
      <w:r>
        <w:rPr>
          <w:color w:val="221F1F"/>
        </w:rPr>
        <w:t>,24,92,800</w:t>
      </w:r>
      <w:proofErr w:type="gramEnd"/>
    </w:p>
    <w:p w:rsidR="001A7BF3" w:rsidRDefault="001A7BF3">
      <w:pPr>
        <w:spacing w:line="275" w:lineRule="exact"/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Heading1"/>
      </w:pPr>
      <w:r>
        <w:lastRenderedPageBreak/>
        <w:pict>
          <v:shape id="_x0000_s1037" type="#_x0000_t202" style="position:absolute;left:0;text-align:left;margin-left:300.4pt;margin-top:731.25pt;width:11.3pt;height:11.05pt;z-index:-251600896;mso-position-horizontal-relative:page;mso-position-vertical-relative:page;mso-width-relative:page;mso-height-relative:page" filled="f" stroked="f">
            <v:textbox inset="0,0,0,0">
              <w:txbxContent>
                <w:p w:rsidR="00F364C9" w:rsidRDefault="00F364C9">
                  <w:pPr>
                    <w:spacing w:line="221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20</w:t>
                  </w:r>
                </w:p>
              </w:txbxContent>
            </v:textbox>
            <w10:wrap anchorx="page" anchory="page"/>
          </v:shape>
        </w:pict>
      </w:r>
      <w:r>
        <w:rPr>
          <w:color w:val="221F1F"/>
        </w:rPr>
        <w:t>Alternative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2—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Manufacturer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2</w:t>
      </w:r>
    </w:p>
    <w:p w:rsidR="001A7BF3" w:rsidRDefault="00F364C9">
      <w:pPr>
        <w:pStyle w:val="BodyText"/>
        <w:spacing w:before="190" w:line="415" w:lineRule="auto"/>
        <w:ind w:left="261" w:right="6867"/>
      </w:pPr>
      <w:r>
        <w:rPr>
          <w:color w:val="221F1F"/>
        </w:rPr>
        <w:t>First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cost,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4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70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  <w:spacing w:val="-57"/>
        </w:rPr>
        <w:t xml:space="preserve"> </w:t>
      </w:r>
      <w:r>
        <w:rPr>
          <w:color w:val="221F1F"/>
        </w:rPr>
        <w:t>Life,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n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12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years</w:t>
      </w:r>
    </w:p>
    <w:p w:rsidR="001A7BF3" w:rsidRDefault="00F364C9">
      <w:pPr>
        <w:pStyle w:val="BodyText"/>
        <w:spacing w:line="412" w:lineRule="auto"/>
        <w:ind w:left="261" w:right="4025"/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15390143" wp14:editId="46F231D2">
            <wp:simplePos x="0" y="0"/>
            <wp:positionH relativeFrom="page">
              <wp:posOffset>978535</wp:posOffset>
            </wp:positionH>
            <wp:positionV relativeFrom="paragraph">
              <wp:posOffset>487680</wp:posOffset>
            </wp:positionV>
            <wp:extent cx="5248910" cy="2172335"/>
            <wp:effectExtent l="0" t="0" r="0" b="0"/>
            <wp:wrapNone/>
            <wp:docPr id="8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28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1F1F"/>
        </w:rPr>
        <w:t>Annual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operating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maintenance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cost,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3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9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  <w:spacing w:val="-57"/>
        </w:rPr>
        <w:t xml:space="preserve"> </w:t>
      </w:r>
      <w:r>
        <w:rPr>
          <w:color w:val="221F1F"/>
        </w:rPr>
        <w:t>Salvage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value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 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end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furnace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life 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4,00,000</w:t>
      </w: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1A7BF3">
      <w:pPr>
        <w:pStyle w:val="BodyText"/>
        <w:spacing w:before="4"/>
        <w:ind w:left="0"/>
        <w:rPr>
          <w:sz w:val="32"/>
        </w:rPr>
      </w:pPr>
    </w:p>
    <w:p w:rsidR="001A7BF3" w:rsidRDefault="00F364C9">
      <w:pPr>
        <w:pStyle w:val="BodyText"/>
        <w:ind w:left="261"/>
        <w:rPr>
          <w:sz w:val="20"/>
        </w:rPr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amount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 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computed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as</w:t>
      </w:r>
    </w:p>
    <w:p w:rsidR="001A7BF3" w:rsidRDefault="00F364C9">
      <w:pPr>
        <w:pStyle w:val="BodyText"/>
        <w:ind w:left="261"/>
        <w:rPr>
          <w:color w:val="221F1F"/>
        </w:rPr>
      </w:pPr>
      <w:proofErr w:type="gramStart"/>
      <w:r>
        <w:rPr>
          <w:i/>
          <w:color w:val="221F1F"/>
        </w:rPr>
        <w:t>FW</w:t>
      </w:r>
      <w:r>
        <w:rPr>
          <w:color w:val="221F1F"/>
        </w:rPr>
        <w:t>2(</w:t>
      </w:r>
      <w:proofErr w:type="gramEnd"/>
      <w:r>
        <w:rPr>
          <w:color w:val="221F1F"/>
        </w:rPr>
        <w:t>20%) 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70,00,000(</w:t>
      </w:r>
      <w:r>
        <w:rPr>
          <w:i/>
          <w:color w:val="221F1F"/>
        </w:rPr>
        <w:t>F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20%, 12)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9,00,000(</w:t>
      </w:r>
      <w:r>
        <w:rPr>
          <w:i/>
          <w:color w:val="221F1F"/>
        </w:rPr>
        <w:t>F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 20%, 12)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 4,00,000</w:t>
      </w: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70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>(8.916)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9,00,000 (39.581) – 4,00,000</w:t>
      </w: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9</w:t>
      </w:r>
      <w:proofErr w:type="gramStart"/>
      <w:r>
        <w:rPr>
          <w:color w:val="221F1F"/>
        </w:rPr>
        <w:t>,76,34,900</w:t>
      </w:r>
      <w:proofErr w:type="gramEnd"/>
    </w:p>
    <w:p w:rsidR="001A7BF3" w:rsidRDefault="00F364C9">
      <w:pPr>
        <w:spacing w:before="7" w:line="408" w:lineRule="auto"/>
        <w:ind w:left="261" w:right="6502"/>
        <w:rPr>
          <w:b/>
          <w:i/>
          <w:color w:val="221F1F"/>
          <w:sz w:val="24"/>
        </w:rPr>
      </w:pPr>
      <w:r>
        <w:rPr>
          <w:b/>
          <w:i/>
          <w:color w:val="221F1F"/>
          <w:sz w:val="24"/>
        </w:rPr>
        <w:t>Alternative</w:t>
      </w:r>
      <w:r>
        <w:rPr>
          <w:b/>
          <w:i/>
          <w:color w:val="221F1F"/>
          <w:spacing w:val="-9"/>
          <w:sz w:val="24"/>
        </w:rPr>
        <w:t xml:space="preserve"> </w:t>
      </w:r>
      <w:r>
        <w:rPr>
          <w:b/>
          <w:i/>
          <w:color w:val="221F1F"/>
          <w:sz w:val="24"/>
        </w:rPr>
        <w:t>3—Manufacturer</w:t>
      </w:r>
    </w:p>
    <w:p w:rsidR="001A7BF3" w:rsidRDefault="00F364C9">
      <w:pPr>
        <w:spacing w:before="7" w:line="408" w:lineRule="auto"/>
        <w:ind w:left="261" w:right="6502"/>
        <w:rPr>
          <w:sz w:val="24"/>
        </w:rPr>
      </w:pPr>
      <w:r>
        <w:rPr>
          <w:color w:val="221F1F"/>
          <w:sz w:val="24"/>
        </w:rPr>
        <w:t xml:space="preserve">First cost, </w:t>
      </w:r>
      <w:r>
        <w:rPr>
          <w:i/>
          <w:color w:val="221F1F"/>
          <w:sz w:val="24"/>
        </w:rPr>
        <w:t xml:space="preserve">P </w:t>
      </w:r>
      <w:r>
        <w:rPr>
          <w:color w:val="221F1F"/>
          <w:sz w:val="24"/>
        </w:rPr>
        <w:t xml:space="preserve">= </w:t>
      </w:r>
      <w:proofErr w:type="spellStart"/>
      <w:r>
        <w:rPr>
          <w:color w:val="221F1F"/>
          <w:sz w:val="24"/>
        </w:rPr>
        <w:t>Rs</w:t>
      </w:r>
      <w:proofErr w:type="spellEnd"/>
      <w:r>
        <w:rPr>
          <w:color w:val="221F1F"/>
          <w:sz w:val="24"/>
        </w:rPr>
        <w:t>. 90</w:t>
      </w:r>
      <w:proofErr w:type="gramStart"/>
      <w:r>
        <w:rPr>
          <w:color w:val="221F1F"/>
          <w:sz w:val="24"/>
        </w:rPr>
        <w:t>,00,000</w:t>
      </w:r>
      <w:proofErr w:type="gramEnd"/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Life,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 xml:space="preserve">n </w:t>
      </w:r>
      <w:r>
        <w:rPr>
          <w:color w:val="221F1F"/>
          <w:sz w:val="24"/>
        </w:rPr>
        <w:t>=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12</w:t>
      </w:r>
      <w:r>
        <w:rPr>
          <w:color w:val="221F1F"/>
          <w:spacing w:val="3"/>
          <w:sz w:val="24"/>
        </w:rPr>
        <w:t xml:space="preserve"> </w:t>
      </w:r>
      <w:r>
        <w:rPr>
          <w:color w:val="221F1F"/>
          <w:sz w:val="24"/>
        </w:rPr>
        <w:t>years</w:t>
      </w:r>
    </w:p>
    <w:p w:rsidR="001A7BF3" w:rsidRDefault="00F364C9">
      <w:pPr>
        <w:pStyle w:val="BodyText"/>
        <w:spacing w:before="11" w:line="412" w:lineRule="auto"/>
        <w:ind w:left="261" w:right="4044"/>
      </w:pPr>
      <w:r>
        <w:rPr>
          <w:color w:val="221F1F"/>
        </w:rPr>
        <w:t xml:space="preserve">Annual operating and maintenance cost, </w:t>
      </w:r>
      <w:r>
        <w:rPr>
          <w:i/>
          <w:color w:val="221F1F"/>
        </w:rPr>
        <w:t xml:space="preserve">A </w:t>
      </w:r>
      <w:r>
        <w:rPr>
          <w:color w:val="221F1F"/>
        </w:rPr>
        <w:t xml:space="preserve">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8</w:t>
      </w:r>
      <w:proofErr w:type="gramStart"/>
      <w:r>
        <w:rPr>
          <w:color w:val="221F1F"/>
        </w:rPr>
        <w:t>,50,000</w:t>
      </w:r>
      <w:proofErr w:type="gramEnd"/>
      <w:r>
        <w:rPr>
          <w:color w:val="221F1F"/>
          <w:spacing w:val="-58"/>
        </w:rPr>
        <w:t xml:space="preserve"> </w:t>
      </w:r>
      <w:r>
        <w:rPr>
          <w:color w:val="221F1F"/>
        </w:rPr>
        <w:t>Salvage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value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end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furnace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life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7,00,000</w:t>
      </w:r>
    </w:p>
    <w:p w:rsidR="001A7BF3" w:rsidRDefault="00F364C9">
      <w:pPr>
        <w:pStyle w:val="BodyText"/>
        <w:spacing w:before="10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251619328" behindDoc="0" locked="0" layoutInCell="1" allowOverlap="1" wp14:anchorId="546E0DE5" wp14:editId="1D17E468">
            <wp:simplePos x="0" y="0"/>
            <wp:positionH relativeFrom="page">
              <wp:posOffset>978535</wp:posOffset>
            </wp:positionH>
            <wp:positionV relativeFrom="paragraph">
              <wp:posOffset>96520</wp:posOffset>
            </wp:positionV>
            <wp:extent cx="5086985" cy="1614805"/>
            <wp:effectExtent l="0" t="0" r="18415" b="4445"/>
            <wp:wrapTopAndBottom/>
            <wp:docPr id="8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29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1A7BF3">
      <w:pPr>
        <w:rPr>
          <w:sz w:val="9"/>
        </w:rPr>
        <w:sectPr w:rsidR="001A7BF3" w:rsidSect="00C32665">
          <w:footerReference w:type="default" r:id="rId44"/>
          <w:pgSz w:w="12240" w:h="15840"/>
          <w:pgMar w:top="1360" w:right="1100" w:bottom="28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4"/>
        <w:ind w:left="261"/>
      </w:pPr>
      <w:r>
        <w:rPr>
          <w:color w:val="221F1F"/>
        </w:rPr>
        <w:lastRenderedPageBreak/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amount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of 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3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calculated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as</w:t>
      </w:r>
    </w:p>
    <w:p w:rsidR="001A7BF3" w:rsidRDefault="00F364C9">
      <w:pPr>
        <w:pStyle w:val="BodyText"/>
        <w:spacing w:before="200"/>
        <w:ind w:left="261"/>
      </w:pPr>
      <w:proofErr w:type="gramStart"/>
      <w:r>
        <w:rPr>
          <w:i/>
          <w:color w:val="221F1F"/>
        </w:rPr>
        <w:t>FW</w:t>
      </w:r>
      <w:r>
        <w:rPr>
          <w:color w:val="221F1F"/>
        </w:rPr>
        <w:t>3(</w:t>
      </w:r>
      <w:proofErr w:type="gramEnd"/>
      <w:r>
        <w:rPr>
          <w:color w:val="221F1F"/>
        </w:rPr>
        <w:t>20%) 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90,00,000(</w:t>
      </w:r>
      <w:r>
        <w:rPr>
          <w:i/>
          <w:color w:val="221F1F"/>
        </w:rPr>
        <w:t>F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20%, 12)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8,50,000(</w:t>
      </w:r>
      <w:r>
        <w:rPr>
          <w:i/>
          <w:color w:val="221F1F"/>
        </w:rPr>
        <w:t>F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 20%, 12)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 7,00,000</w:t>
      </w:r>
    </w:p>
    <w:p w:rsidR="001A7BF3" w:rsidRDefault="00F364C9">
      <w:pPr>
        <w:pStyle w:val="BodyText"/>
        <w:spacing w:before="199"/>
        <w:ind w:left="261"/>
      </w:pPr>
      <w:r>
        <w:rPr>
          <w:color w:val="221F1F"/>
        </w:rPr>
        <w:t>=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90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>(8.916)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8,50,000 (39.581) – 7,00,000</w:t>
      </w:r>
    </w:p>
    <w:p w:rsidR="001A7BF3" w:rsidRDefault="00F364C9">
      <w:pPr>
        <w:pStyle w:val="BodyText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11</w:t>
      </w:r>
      <w:proofErr w:type="gramStart"/>
      <w:r>
        <w:rPr>
          <w:color w:val="221F1F"/>
        </w:rPr>
        <w:t>,31,87,850</w:t>
      </w:r>
      <w:proofErr w:type="gramEnd"/>
    </w:p>
    <w:p w:rsidR="001A7BF3" w:rsidRDefault="001A7BF3">
      <w:pPr>
        <w:pStyle w:val="BodyText"/>
        <w:spacing w:before="5"/>
        <w:ind w:left="0"/>
        <w:rPr>
          <w:sz w:val="30"/>
        </w:rPr>
      </w:pPr>
    </w:p>
    <w:p w:rsidR="001A7BF3" w:rsidRDefault="00F364C9">
      <w:pPr>
        <w:pStyle w:val="BodyText"/>
        <w:spacing w:line="235" w:lineRule="auto"/>
        <w:ind w:left="261" w:right="459"/>
      </w:pPr>
      <w:r>
        <w:rPr>
          <w:color w:val="221F1F"/>
        </w:rPr>
        <w:t>The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cost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2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less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than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that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other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two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alternatives.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Therefore,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M/s.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Krishna castings should buy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annealing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furnace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from manufacturer 2.</w:t>
      </w:r>
    </w:p>
    <w:p w:rsidR="001A7BF3" w:rsidRDefault="00F364C9">
      <w:pPr>
        <w:pStyle w:val="BodyText"/>
        <w:spacing w:before="8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51620352" behindDoc="0" locked="0" layoutInCell="1" allowOverlap="1" wp14:anchorId="5C7339C0" wp14:editId="4B7B6778">
            <wp:simplePos x="0" y="0"/>
            <wp:positionH relativeFrom="page">
              <wp:posOffset>978535</wp:posOffset>
            </wp:positionH>
            <wp:positionV relativeFrom="paragraph">
              <wp:posOffset>168910</wp:posOffset>
            </wp:positionV>
            <wp:extent cx="5342255" cy="1694815"/>
            <wp:effectExtent l="0" t="0" r="10795" b="635"/>
            <wp:wrapTopAndBottom/>
            <wp:docPr id="9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30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36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F364C9">
      <w:pPr>
        <w:pStyle w:val="Heading2"/>
        <w:spacing w:before="3"/>
        <w:ind w:left="261"/>
      </w:pPr>
      <w:r>
        <w:rPr>
          <w:color w:val="221F1F"/>
        </w:rPr>
        <w:t>Solution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Machine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</w:t>
      </w:r>
    </w:p>
    <w:p w:rsidR="001A7BF3" w:rsidRDefault="00F364C9">
      <w:pPr>
        <w:pStyle w:val="BodyText"/>
        <w:spacing w:before="190" w:line="412" w:lineRule="auto"/>
        <w:ind w:left="261" w:right="5337"/>
      </w:pPr>
      <w:r>
        <w:rPr>
          <w:color w:val="221F1F"/>
        </w:rPr>
        <w:t xml:space="preserve">Initial cost of the machine, </w:t>
      </w:r>
      <w:r>
        <w:rPr>
          <w:i/>
          <w:color w:val="221F1F"/>
        </w:rPr>
        <w:t xml:space="preserve">P </w:t>
      </w:r>
      <w:r>
        <w:rPr>
          <w:color w:val="221F1F"/>
        </w:rPr>
        <w:t xml:space="preserve">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4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  <w:spacing w:val="-58"/>
        </w:rPr>
        <w:t xml:space="preserve"> </w:t>
      </w:r>
      <w:r>
        <w:rPr>
          <w:color w:val="221F1F"/>
        </w:rPr>
        <w:t>Life,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 xml:space="preserve">n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years</w:t>
      </w:r>
    </w:p>
    <w:p w:rsidR="001A7BF3" w:rsidRDefault="00F364C9">
      <w:pPr>
        <w:pStyle w:val="BodyText"/>
        <w:spacing w:before="3" w:line="412" w:lineRule="auto"/>
        <w:ind w:left="261" w:right="4025"/>
      </w:pPr>
      <w:r>
        <w:rPr>
          <w:color w:val="221F1F"/>
        </w:rPr>
        <w:t xml:space="preserve">Salvage value at the end of machine life, </w:t>
      </w:r>
      <w:r>
        <w:rPr>
          <w:i/>
          <w:color w:val="221F1F"/>
        </w:rPr>
        <w:t xml:space="preserve">S </w:t>
      </w:r>
      <w:r>
        <w:rPr>
          <w:color w:val="221F1F"/>
        </w:rPr>
        <w:t xml:space="preserve">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  <w:spacing w:val="-58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maintenance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cost,</w:t>
      </w: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A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40,000</w:t>
      </w:r>
    </w:p>
    <w:p w:rsidR="001A7BF3" w:rsidRDefault="00F364C9">
      <w:pPr>
        <w:pStyle w:val="BodyText"/>
        <w:spacing w:before="1"/>
        <w:ind w:left="261"/>
      </w:pPr>
      <w:r>
        <w:rPr>
          <w:color w:val="221F1F"/>
        </w:rPr>
        <w:t>Interest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rate,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i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12%,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compounded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annually.</w:t>
      </w:r>
    </w:p>
    <w:p w:rsidR="001A7BF3" w:rsidRDefault="00F364C9">
      <w:pPr>
        <w:pStyle w:val="BodyText"/>
        <w:spacing w:before="202"/>
        <w:ind w:left="261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 xml:space="preserve">machine </w:t>
      </w:r>
      <w:r>
        <w:rPr>
          <w:i/>
          <w:color w:val="221F1F"/>
        </w:rPr>
        <w:t>A</w:t>
      </w:r>
      <w:r>
        <w:rPr>
          <w:i/>
          <w:color w:val="221F1F"/>
          <w:spacing w:val="-2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given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5.12.</w:t>
      </w:r>
    </w:p>
    <w:p w:rsidR="001A7BF3" w:rsidRDefault="00F364C9">
      <w:pPr>
        <w:pStyle w:val="BodyText"/>
        <w:spacing w:before="5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251621376" behindDoc="0" locked="0" layoutInCell="1" allowOverlap="1" wp14:anchorId="583D55F0" wp14:editId="4416AEE1">
            <wp:simplePos x="0" y="0"/>
            <wp:positionH relativeFrom="page">
              <wp:posOffset>981075</wp:posOffset>
            </wp:positionH>
            <wp:positionV relativeFrom="paragraph">
              <wp:posOffset>137160</wp:posOffset>
            </wp:positionV>
            <wp:extent cx="4091305" cy="1332230"/>
            <wp:effectExtent l="0" t="0" r="0" b="0"/>
            <wp:wrapTopAndBottom/>
            <wp:docPr id="9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31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609" cy="1332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1A7BF3">
      <w:pPr>
        <w:rPr>
          <w:sz w:val="15"/>
        </w:rPr>
        <w:sectPr w:rsidR="001A7BF3" w:rsidSect="00C32665">
          <w:footerReference w:type="default" r:id="rId47"/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21"/>
          <w:cols w:space="720"/>
        </w:sectPr>
      </w:pPr>
    </w:p>
    <w:p w:rsidR="001A7BF3" w:rsidRDefault="00F364C9">
      <w:pPr>
        <w:pStyle w:val="BodyText"/>
        <w:spacing w:before="74"/>
        <w:ind w:left="261"/>
      </w:pPr>
      <w:r>
        <w:rPr>
          <w:color w:val="221F1F"/>
        </w:rPr>
        <w:lastRenderedPageBreak/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function 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 5.12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spacing w:before="200"/>
        <w:ind w:left="261"/>
      </w:pPr>
      <w:proofErr w:type="gramStart"/>
      <w:r>
        <w:rPr>
          <w:i/>
          <w:color w:val="221F1F"/>
        </w:rPr>
        <w:t>FWA</w:t>
      </w:r>
      <w:r>
        <w:rPr>
          <w:color w:val="221F1F"/>
        </w:rPr>
        <w:t>(</w:t>
      </w:r>
      <w:proofErr w:type="gramEnd"/>
      <w:r>
        <w:rPr>
          <w:color w:val="221F1F"/>
        </w:rPr>
        <w:t>12%)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4,00,000 x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(</w:t>
      </w:r>
      <w:r>
        <w:rPr>
          <w:i/>
          <w:color w:val="221F1F"/>
        </w:rPr>
        <w:t>F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12%, 4)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40,000 x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(</w:t>
      </w:r>
      <w:r>
        <w:rPr>
          <w:i/>
          <w:color w:val="221F1F"/>
        </w:rPr>
        <w:t>F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12%, 4)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2,00,000</w:t>
      </w:r>
    </w:p>
    <w:p w:rsidR="001A7BF3" w:rsidRDefault="00F364C9">
      <w:pPr>
        <w:pStyle w:val="BodyText"/>
        <w:spacing w:before="199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4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x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(1.574)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x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(4.779) – 2,00,000</w:t>
      </w:r>
    </w:p>
    <w:p w:rsidR="001A7BF3" w:rsidRDefault="00F364C9">
      <w:pPr>
        <w:pStyle w:val="BodyText"/>
        <w:spacing w:before="202"/>
        <w:ind w:left="261"/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6</w:t>
      </w:r>
      <w:proofErr w:type="gramStart"/>
      <w:r>
        <w:rPr>
          <w:color w:val="221F1F"/>
        </w:rPr>
        <w:t>,20,760</w:t>
      </w:r>
      <w:proofErr w:type="gramEnd"/>
    </w:p>
    <w:p w:rsidR="001A7BF3" w:rsidRDefault="001A7BF3">
      <w:pPr>
        <w:pStyle w:val="BodyText"/>
        <w:spacing w:before="7"/>
        <w:ind w:left="0"/>
      </w:pPr>
    </w:p>
    <w:p w:rsidR="001A7BF3" w:rsidRDefault="00F364C9">
      <w:pPr>
        <w:pStyle w:val="Heading2"/>
        <w:ind w:left="261"/>
      </w:pPr>
      <w:r>
        <w:rPr>
          <w:color w:val="221F1F"/>
        </w:rPr>
        <w:t>Machine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B</w:t>
      </w:r>
    </w:p>
    <w:p w:rsidR="001A7BF3" w:rsidRDefault="00F364C9">
      <w:pPr>
        <w:pStyle w:val="BodyText"/>
        <w:spacing w:before="187" w:line="415" w:lineRule="auto"/>
        <w:ind w:left="261" w:right="5337"/>
      </w:pPr>
      <w:r>
        <w:rPr>
          <w:color w:val="221F1F"/>
        </w:rPr>
        <w:t xml:space="preserve">Initial cost of the machine, </w:t>
      </w:r>
      <w:r>
        <w:rPr>
          <w:i/>
          <w:color w:val="221F1F"/>
        </w:rPr>
        <w:t xml:space="preserve">P </w:t>
      </w:r>
      <w:r>
        <w:rPr>
          <w:color w:val="221F1F"/>
        </w:rPr>
        <w:t xml:space="preserve">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8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  <w:spacing w:val="-58"/>
        </w:rPr>
        <w:t xml:space="preserve"> </w:t>
      </w:r>
      <w:r>
        <w:rPr>
          <w:color w:val="221F1F"/>
        </w:rPr>
        <w:t>Life,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 xml:space="preserve">n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years</w:t>
      </w:r>
    </w:p>
    <w:p w:rsidR="001A7BF3" w:rsidRDefault="00F364C9">
      <w:pPr>
        <w:pStyle w:val="BodyText"/>
        <w:spacing w:line="415" w:lineRule="auto"/>
        <w:ind w:left="261" w:right="4025"/>
      </w:pPr>
      <w:r>
        <w:rPr>
          <w:color w:val="221F1F"/>
        </w:rPr>
        <w:t xml:space="preserve">Salvage value at the end of machine life, </w:t>
      </w:r>
      <w:r>
        <w:rPr>
          <w:i/>
          <w:color w:val="221F1F"/>
        </w:rPr>
        <w:t xml:space="preserve">S </w:t>
      </w:r>
      <w:r>
        <w:rPr>
          <w:color w:val="221F1F"/>
        </w:rPr>
        <w:t xml:space="preserve">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5</w:t>
      </w:r>
      <w:proofErr w:type="gramStart"/>
      <w:r>
        <w:rPr>
          <w:color w:val="221F1F"/>
        </w:rPr>
        <w:t>,50,000</w:t>
      </w:r>
      <w:proofErr w:type="gramEnd"/>
      <w:r>
        <w:rPr>
          <w:color w:val="221F1F"/>
          <w:spacing w:val="-58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maintenance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cost,</w:t>
      </w: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A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zero.</w:t>
      </w:r>
    </w:p>
    <w:p w:rsidR="001A7BF3" w:rsidRDefault="00F364C9">
      <w:pPr>
        <w:pStyle w:val="BodyText"/>
        <w:spacing w:line="274" w:lineRule="exact"/>
        <w:ind w:left="261"/>
      </w:pPr>
      <w:r>
        <w:rPr>
          <w:color w:val="221F1F"/>
        </w:rPr>
        <w:t>Interest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rate,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i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12%,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compounded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annually.</w:t>
      </w:r>
    </w:p>
    <w:p w:rsidR="001A7BF3" w:rsidRDefault="001A7BF3">
      <w:pPr>
        <w:pStyle w:val="BodyText"/>
        <w:spacing w:before="8"/>
        <w:ind w:left="0"/>
        <w:rPr>
          <w:sz w:val="34"/>
        </w:rPr>
      </w:pPr>
    </w:p>
    <w:p w:rsidR="001A7BF3" w:rsidRDefault="00F364C9">
      <w:pPr>
        <w:pStyle w:val="BodyText"/>
        <w:ind w:left="261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 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machine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B</w:t>
      </w:r>
      <w:r>
        <w:rPr>
          <w:i/>
          <w:color w:val="221F1F"/>
          <w:spacing w:val="-2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illustrated 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5.13.</w:t>
      </w:r>
    </w:p>
    <w:p w:rsidR="001A7BF3" w:rsidRDefault="001A7BF3">
      <w:pPr>
        <w:pStyle w:val="BodyText"/>
        <w:ind w:left="0"/>
        <w:rPr>
          <w:sz w:val="20"/>
        </w:rPr>
      </w:pPr>
    </w:p>
    <w:p w:rsidR="001A7BF3" w:rsidRDefault="001A7BF3">
      <w:pPr>
        <w:pStyle w:val="BodyText"/>
        <w:ind w:left="0"/>
        <w:rPr>
          <w:sz w:val="20"/>
        </w:rPr>
      </w:pPr>
    </w:p>
    <w:p w:rsidR="001A7BF3" w:rsidRDefault="001A7BF3">
      <w:pPr>
        <w:pStyle w:val="BodyText"/>
        <w:spacing w:before="8"/>
        <w:ind w:left="0"/>
        <w:rPr>
          <w:sz w:val="23"/>
        </w:rPr>
      </w:pPr>
    </w:p>
    <w:p w:rsidR="001A7BF3" w:rsidRDefault="00F364C9">
      <w:pPr>
        <w:pStyle w:val="BodyText"/>
        <w:spacing w:before="5"/>
        <w:ind w:left="0"/>
        <w:rPr>
          <w:sz w:val="28"/>
        </w:rPr>
      </w:pPr>
      <w:r>
        <w:rPr>
          <w:noProof/>
        </w:rPr>
        <w:drawing>
          <wp:anchor distT="0" distB="0" distL="0" distR="0" simplePos="0" relativeHeight="251622400" behindDoc="0" locked="0" layoutInCell="1" allowOverlap="1" wp14:anchorId="1852E40B" wp14:editId="3F033DBB">
            <wp:simplePos x="0" y="0"/>
            <wp:positionH relativeFrom="page">
              <wp:posOffset>1841500</wp:posOffset>
            </wp:positionH>
            <wp:positionV relativeFrom="paragraph">
              <wp:posOffset>24130</wp:posOffset>
            </wp:positionV>
            <wp:extent cx="3883025" cy="657860"/>
            <wp:effectExtent l="0" t="0" r="3175" b="8890"/>
            <wp:wrapTopAndBottom/>
            <wp:docPr id="9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32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F364C9">
      <w:pPr>
        <w:pStyle w:val="BodyText"/>
        <w:spacing w:before="1"/>
        <w:ind w:left="261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worth function of Fig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5.13 is</w:t>
      </w:r>
    </w:p>
    <w:p w:rsidR="001A7BF3" w:rsidRDefault="001A7BF3">
      <w:pPr>
        <w:pStyle w:val="BodyText"/>
        <w:spacing w:before="8"/>
        <w:ind w:left="0"/>
        <w:rPr>
          <w:sz w:val="20"/>
        </w:rPr>
      </w:pPr>
    </w:p>
    <w:p w:rsidR="001A7BF3" w:rsidRDefault="00F364C9">
      <w:pPr>
        <w:pStyle w:val="BodyText"/>
        <w:ind w:left="261"/>
      </w:pPr>
      <w:proofErr w:type="gramStart"/>
      <w:r>
        <w:rPr>
          <w:i/>
          <w:color w:val="221F1F"/>
        </w:rPr>
        <w:t>FWB</w:t>
      </w:r>
      <w:r>
        <w:rPr>
          <w:color w:val="221F1F"/>
        </w:rPr>
        <w:t>(</w:t>
      </w:r>
      <w:proofErr w:type="gramEnd"/>
      <w:r>
        <w:rPr>
          <w:color w:val="221F1F"/>
        </w:rPr>
        <w:t>12%)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8,00,000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x(</w:t>
      </w:r>
      <w:r>
        <w:rPr>
          <w:i/>
          <w:color w:val="221F1F"/>
        </w:rPr>
        <w:t>F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 12%,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4)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5,50,000</w:t>
      </w:r>
    </w:p>
    <w:p w:rsidR="001A7BF3" w:rsidRDefault="00F364C9">
      <w:pPr>
        <w:pStyle w:val="BodyText"/>
        <w:ind w:left="0" w:firstLineChars="600" w:firstLine="1440"/>
        <w:rPr>
          <w:color w:val="221F1F"/>
        </w:rPr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8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x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(1.574) – 5,50,000</w:t>
      </w:r>
    </w:p>
    <w:p w:rsidR="001A7BF3" w:rsidRDefault="00F364C9">
      <w:pPr>
        <w:pStyle w:val="BodyText"/>
        <w:ind w:left="0" w:firstLineChars="600" w:firstLine="1440"/>
        <w:rPr>
          <w:sz w:val="29"/>
        </w:rPr>
      </w:pP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7</w:t>
      </w:r>
      <w:proofErr w:type="gramStart"/>
      <w:r>
        <w:rPr>
          <w:color w:val="221F1F"/>
        </w:rPr>
        <w:t>,09,200</w:t>
      </w:r>
      <w:proofErr w:type="gramEnd"/>
    </w:p>
    <w:p w:rsidR="001A7BF3" w:rsidRDefault="00F364C9">
      <w:pPr>
        <w:pStyle w:val="BodyText"/>
        <w:spacing w:line="242" w:lineRule="auto"/>
        <w:ind w:left="261" w:right="388"/>
      </w:pPr>
      <w:r>
        <w:rPr>
          <w:color w:val="221F1F"/>
        </w:rPr>
        <w:t xml:space="preserve">The future worth cost of machine </w:t>
      </w:r>
      <w:r>
        <w:rPr>
          <w:i/>
          <w:color w:val="221F1F"/>
        </w:rPr>
        <w:t xml:space="preserve">A </w:t>
      </w:r>
      <w:r>
        <w:rPr>
          <w:color w:val="221F1F"/>
        </w:rPr>
        <w:t xml:space="preserve">is less than that of machine </w:t>
      </w:r>
      <w:r>
        <w:rPr>
          <w:i/>
          <w:color w:val="221F1F"/>
        </w:rPr>
        <w:t>B</w:t>
      </w:r>
      <w:r>
        <w:rPr>
          <w:color w:val="221F1F"/>
        </w:rPr>
        <w:t xml:space="preserve">. Therefore, machine </w:t>
      </w:r>
      <w:r>
        <w:rPr>
          <w:i/>
          <w:color w:val="221F1F"/>
        </w:rPr>
        <w:t xml:space="preserve">A </w:t>
      </w:r>
      <w:r>
        <w:rPr>
          <w:color w:val="221F1F"/>
        </w:rPr>
        <w:t>should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selected.</w:t>
      </w:r>
    </w:p>
    <w:p w:rsidR="001A7BF3" w:rsidRDefault="001A7BF3">
      <w:pPr>
        <w:spacing w:line="242" w:lineRule="auto"/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1A7BF3">
      <w:pPr>
        <w:pStyle w:val="BodyText"/>
        <w:spacing w:before="2"/>
        <w:ind w:left="0"/>
        <w:rPr>
          <w:sz w:val="27"/>
        </w:rPr>
      </w:pPr>
    </w:p>
    <w:p w:rsidR="001A7BF3" w:rsidRDefault="00F364C9">
      <w:pPr>
        <w:pStyle w:val="Heading1"/>
        <w:spacing w:before="0"/>
        <w:ind w:left="160"/>
      </w:pPr>
      <w:r>
        <w:rPr>
          <w:color w:val="221F1F"/>
          <w:spacing w:val="-1"/>
        </w:rPr>
        <w:t>INTRODUCTION</w:t>
      </w:r>
    </w:p>
    <w:p w:rsidR="001A7BF3" w:rsidRDefault="00F364C9">
      <w:pPr>
        <w:spacing w:before="57"/>
        <w:ind w:left="150"/>
        <w:rPr>
          <w:b/>
          <w:sz w:val="32"/>
        </w:rPr>
      </w:pPr>
      <w:r>
        <w:br w:type="column"/>
      </w:r>
      <w:r>
        <w:rPr>
          <w:b/>
          <w:color w:val="221F1F"/>
          <w:sz w:val="32"/>
        </w:rPr>
        <w:lastRenderedPageBreak/>
        <w:t>ANNUAL</w:t>
      </w:r>
      <w:r>
        <w:rPr>
          <w:b/>
          <w:color w:val="221F1F"/>
          <w:spacing w:val="-5"/>
          <w:sz w:val="32"/>
        </w:rPr>
        <w:t xml:space="preserve"> </w:t>
      </w:r>
      <w:r>
        <w:rPr>
          <w:b/>
          <w:color w:val="221F1F"/>
          <w:sz w:val="32"/>
        </w:rPr>
        <w:t>EQUIVALENT</w:t>
      </w:r>
      <w:r>
        <w:rPr>
          <w:b/>
          <w:color w:val="221F1F"/>
          <w:spacing w:val="-8"/>
          <w:sz w:val="32"/>
        </w:rPr>
        <w:t xml:space="preserve"> </w:t>
      </w:r>
      <w:r>
        <w:rPr>
          <w:b/>
          <w:color w:val="221F1F"/>
          <w:sz w:val="32"/>
        </w:rPr>
        <w:t>METHOD</w:t>
      </w:r>
    </w:p>
    <w:p w:rsidR="001A7BF3" w:rsidRDefault="001A7BF3">
      <w:pPr>
        <w:rPr>
          <w:sz w:val="32"/>
        </w:rPr>
        <w:sectPr w:rsidR="001A7BF3" w:rsidSect="00C32665">
          <w:pgSz w:w="12240" w:h="15840"/>
          <w:pgMar w:top="138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2080" w:space="40"/>
            <w:col w:w="7740"/>
          </w:cols>
        </w:sectPr>
      </w:pPr>
    </w:p>
    <w:p w:rsidR="001A7BF3" w:rsidRDefault="00F364C9">
      <w:pPr>
        <w:pStyle w:val="BodyText"/>
        <w:spacing w:before="132" w:line="360" w:lineRule="auto"/>
        <w:ind w:right="336"/>
        <w:jc w:val="both"/>
        <w:rPr>
          <w:sz w:val="20"/>
        </w:rPr>
      </w:pPr>
      <w:r>
        <w:rPr>
          <w:color w:val="221F1F"/>
        </w:rPr>
        <w:lastRenderedPageBreak/>
        <w:t>In the annual equivalent method of comparison, first the annual equivalent cost or the revenue of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each alternative will be computed. Then the alternative with the maximum annual equivalent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revenue in the case of revenue-based comparison or with the minimum annual equivalent cost in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 xml:space="preserve">of </w:t>
      </w:r>
      <w:proofErr w:type="spellStart"/>
      <w:r>
        <w:rPr>
          <w:color w:val="221F1F"/>
        </w:rPr>
        <w:t>costbased</w:t>
      </w:r>
      <w:proofErr w:type="spellEnd"/>
      <w:r>
        <w:rPr>
          <w:color w:val="221F1F"/>
          <w:spacing w:val="2"/>
        </w:rPr>
        <w:t xml:space="preserve"> </w:t>
      </w:r>
      <w:r>
        <w:rPr>
          <w:color w:val="221F1F"/>
        </w:rPr>
        <w:t>comparison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will be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selected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as 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best alternative</w:t>
      </w:r>
      <w:r>
        <w:rPr>
          <w:color w:val="221F1F"/>
          <w:sz w:val="20"/>
        </w:rPr>
        <w:t>.</w:t>
      </w:r>
    </w:p>
    <w:p w:rsidR="001A7BF3" w:rsidRDefault="00F364C9">
      <w:pPr>
        <w:pStyle w:val="Heading1"/>
        <w:spacing w:before="5"/>
        <w:ind w:left="160"/>
        <w:jc w:val="both"/>
      </w:pPr>
      <w:r>
        <w:rPr>
          <w:color w:val="221F1F"/>
        </w:rPr>
        <w:t>REVENUE-DOMINATED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</w:t>
      </w:r>
    </w:p>
    <w:p w:rsidR="001A7BF3" w:rsidRDefault="00F364C9">
      <w:pPr>
        <w:pStyle w:val="BodyText"/>
        <w:spacing w:before="134" w:after="5" w:line="360" w:lineRule="auto"/>
        <w:ind w:right="336"/>
        <w:jc w:val="both"/>
      </w:pPr>
      <w:r>
        <w:rPr>
          <w:color w:val="221F1F"/>
        </w:rPr>
        <w:t>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generalized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revenue-dominated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demonstrate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equivalent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method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comparison is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presented in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Fig. 6.1.</w:t>
      </w:r>
    </w:p>
    <w:p w:rsidR="001A7BF3" w:rsidRDefault="00F364C9">
      <w:pPr>
        <w:pStyle w:val="BodyText"/>
        <w:ind w:left="161"/>
        <w:rPr>
          <w:sz w:val="20"/>
        </w:rPr>
      </w:pPr>
      <w:r>
        <w:rPr>
          <w:noProof/>
          <w:sz w:val="20"/>
        </w:rPr>
        <w:drawing>
          <wp:inline distT="0" distB="0" distL="0" distR="0" wp14:anchorId="3F9042D9" wp14:editId="1C61500F">
            <wp:extent cx="4170680" cy="1545590"/>
            <wp:effectExtent l="0" t="0" r="1270" b="16510"/>
            <wp:docPr id="10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33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022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1A7BF3">
      <w:pPr>
        <w:pStyle w:val="BodyText"/>
        <w:spacing w:before="6"/>
        <w:ind w:left="0"/>
        <w:rPr>
          <w:sz w:val="21"/>
        </w:rPr>
      </w:pPr>
    </w:p>
    <w:p w:rsidR="001A7BF3" w:rsidRDefault="00F364C9">
      <w:pPr>
        <w:pStyle w:val="BodyText"/>
        <w:spacing w:before="1" w:line="360" w:lineRule="auto"/>
        <w:ind w:right="2523"/>
      </w:pPr>
      <w:r>
        <w:rPr>
          <w:color w:val="221F1F"/>
        </w:rPr>
        <w:t>In 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6.1,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P</w:t>
      </w:r>
      <w:r>
        <w:rPr>
          <w:i/>
          <w:color w:val="221F1F"/>
          <w:spacing w:val="-2"/>
        </w:rPr>
        <w:t xml:space="preserve"> </w:t>
      </w:r>
      <w:r>
        <w:rPr>
          <w:color w:val="221F1F"/>
        </w:rPr>
        <w:t>represents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initial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investment,</w:t>
      </w:r>
      <w:r>
        <w:rPr>
          <w:color w:val="221F1F"/>
          <w:spacing w:val="1"/>
        </w:rPr>
        <w:t xml:space="preserve"> </w:t>
      </w:r>
      <w:proofErr w:type="spellStart"/>
      <w:proofErr w:type="gramStart"/>
      <w:r>
        <w:rPr>
          <w:i/>
          <w:color w:val="221F1F"/>
        </w:rPr>
        <w:t>Rj</w:t>
      </w:r>
      <w:proofErr w:type="spellEnd"/>
      <w:proofErr w:type="gramEnd"/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net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revenue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end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proofErr w:type="spellStart"/>
      <w:r>
        <w:rPr>
          <w:i/>
          <w:color w:val="221F1F"/>
        </w:rPr>
        <w:t>j</w:t>
      </w:r>
      <w:r>
        <w:rPr>
          <w:color w:val="221F1F"/>
        </w:rPr>
        <w:t>th</w:t>
      </w:r>
      <w:proofErr w:type="spellEnd"/>
      <w:r>
        <w:rPr>
          <w:color w:val="221F1F"/>
          <w:spacing w:val="1"/>
        </w:rPr>
        <w:t xml:space="preserve"> </w:t>
      </w:r>
      <w:r>
        <w:rPr>
          <w:color w:val="221F1F"/>
        </w:rPr>
        <w:t>year,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 xml:space="preserve">S </w:t>
      </w:r>
      <w:r>
        <w:rPr>
          <w:color w:val="221F1F"/>
        </w:rPr>
        <w:t>the salvage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value at 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end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n</w:t>
      </w:r>
      <w:r>
        <w:rPr>
          <w:color w:val="221F1F"/>
        </w:rPr>
        <w:t>th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year.</w:t>
      </w:r>
    </w:p>
    <w:p w:rsidR="001A7BF3" w:rsidRDefault="00F364C9">
      <w:pPr>
        <w:pStyle w:val="BodyText"/>
        <w:spacing w:line="360" w:lineRule="auto"/>
        <w:ind w:right="2406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first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step 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find 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net present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 the cash 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using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following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expression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given interest rate, </w:t>
      </w:r>
      <w:r>
        <w:rPr>
          <w:i/>
          <w:color w:val="221F1F"/>
        </w:rPr>
        <w:t>i</w:t>
      </w:r>
      <w:r>
        <w:rPr>
          <w:color w:val="221F1F"/>
        </w:rPr>
        <w:t>:</w:t>
      </w:r>
    </w:p>
    <w:p w:rsidR="001A7BF3" w:rsidRDefault="00F364C9">
      <w:pPr>
        <w:ind w:left="160"/>
        <w:rPr>
          <w:sz w:val="24"/>
        </w:rPr>
      </w:pPr>
      <w:r>
        <w:rPr>
          <w:i/>
          <w:color w:val="221F1F"/>
          <w:sz w:val="24"/>
        </w:rPr>
        <w:t>PW</w:t>
      </w:r>
      <w:r>
        <w:rPr>
          <w:color w:val="221F1F"/>
          <w:sz w:val="24"/>
        </w:rPr>
        <w:t>(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=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–</w:t>
      </w:r>
      <w:r>
        <w:rPr>
          <w:i/>
          <w:color w:val="221F1F"/>
          <w:sz w:val="24"/>
        </w:rPr>
        <w:t>P</w:t>
      </w:r>
      <w:r>
        <w:rPr>
          <w:i/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R</w:t>
      </w:r>
      <w:r>
        <w:rPr>
          <w:color w:val="221F1F"/>
          <w:sz w:val="24"/>
        </w:rPr>
        <w:t>1/(1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2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)1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2"/>
          <w:sz w:val="24"/>
        </w:rPr>
        <w:t xml:space="preserve"> </w:t>
      </w:r>
      <w:r>
        <w:rPr>
          <w:i/>
          <w:color w:val="221F1F"/>
          <w:sz w:val="24"/>
        </w:rPr>
        <w:t>R</w:t>
      </w:r>
      <w:r>
        <w:rPr>
          <w:color w:val="221F1F"/>
          <w:sz w:val="24"/>
        </w:rPr>
        <w:t>2/(1 +</w:t>
      </w:r>
      <w:r>
        <w:rPr>
          <w:color w:val="221F1F"/>
          <w:spacing w:val="-3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)2 +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...</w:t>
      </w:r>
    </w:p>
    <w:p w:rsidR="001A7BF3" w:rsidRDefault="00F364C9">
      <w:pPr>
        <w:spacing w:before="139"/>
        <w:ind w:left="160"/>
        <w:rPr>
          <w:i/>
          <w:sz w:val="24"/>
        </w:rPr>
      </w:pPr>
      <w:r>
        <w:rPr>
          <w:color w:val="221F1F"/>
          <w:sz w:val="24"/>
        </w:rPr>
        <w:t>+</w:t>
      </w:r>
      <w:r>
        <w:rPr>
          <w:color w:val="221F1F"/>
          <w:spacing w:val="-2"/>
          <w:sz w:val="24"/>
        </w:rPr>
        <w:t xml:space="preserve"> </w:t>
      </w:r>
      <w:proofErr w:type="spellStart"/>
      <w:r>
        <w:rPr>
          <w:i/>
          <w:color w:val="221F1F"/>
          <w:sz w:val="24"/>
        </w:rPr>
        <w:t>Rj</w:t>
      </w:r>
      <w:proofErr w:type="spellEnd"/>
      <w:proofErr w:type="gramStart"/>
      <w:r>
        <w:rPr>
          <w:color w:val="221F1F"/>
          <w:sz w:val="24"/>
        </w:rPr>
        <w:t>/(</w:t>
      </w:r>
      <w:proofErr w:type="gramEnd"/>
      <w:r>
        <w:rPr>
          <w:color w:val="221F1F"/>
          <w:sz w:val="24"/>
        </w:rPr>
        <w:t>1 +</w:t>
      </w:r>
      <w:r>
        <w:rPr>
          <w:color w:val="221F1F"/>
          <w:spacing w:val="-2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color w:val="221F1F"/>
          <w:spacing w:val="-2"/>
          <w:sz w:val="24"/>
        </w:rPr>
        <w:t xml:space="preserve"> </w:t>
      </w:r>
      <w:r>
        <w:rPr>
          <w:i/>
          <w:color w:val="221F1F"/>
          <w:sz w:val="24"/>
        </w:rPr>
        <w:t xml:space="preserve">j </w:t>
      </w:r>
      <w:r>
        <w:rPr>
          <w:color w:val="221F1F"/>
          <w:sz w:val="24"/>
        </w:rPr>
        <w:t>+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 xml:space="preserve">... + </w:t>
      </w:r>
      <w:proofErr w:type="spellStart"/>
      <w:r>
        <w:rPr>
          <w:i/>
          <w:color w:val="221F1F"/>
          <w:sz w:val="24"/>
        </w:rPr>
        <w:t>Rn</w:t>
      </w:r>
      <w:proofErr w:type="spellEnd"/>
      <w:r>
        <w:rPr>
          <w:color w:val="221F1F"/>
          <w:sz w:val="24"/>
        </w:rPr>
        <w:t>/(1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i/>
          <w:color w:val="221F1F"/>
          <w:sz w:val="24"/>
        </w:rPr>
        <w:t>n</w:t>
      </w:r>
      <w:r>
        <w:rPr>
          <w:i/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S</w:t>
      </w:r>
      <w:r>
        <w:rPr>
          <w:color w:val="221F1F"/>
          <w:sz w:val="24"/>
        </w:rPr>
        <w:t>/(1 +</w:t>
      </w:r>
      <w:r>
        <w:rPr>
          <w:color w:val="221F1F"/>
          <w:spacing w:val="-2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i/>
          <w:color w:val="221F1F"/>
          <w:sz w:val="24"/>
        </w:rPr>
        <w:t>n</w:t>
      </w:r>
    </w:p>
    <w:p w:rsidR="001A7BF3" w:rsidRDefault="00F364C9">
      <w:pPr>
        <w:pStyle w:val="BodyText"/>
        <w:spacing w:before="137" w:line="360" w:lineRule="auto"/>
        <w:ind w:right="2582"/>
        <w:rPr>
          <w:sz w:val="20"/>
        </w:rPr>
      </w:pPr>
      <w:r>
        <w:rPr>
          <w:color w:val="221F1F"/>
        </w:rPr>
        <w:t>In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above formula,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 expenditure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assigned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with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negative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sign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revenues are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assigned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with a positive sign</w:t>
      </w:r>
      <w:r>
        <w:rPr>
          <w:color w:val="221F1F"/>
          <w:sz w:val="20"/>
        </w:rPr>
        <w:t>.</w:t>
      </w:r>
    </w:p>
    <w:p w:rsidR="001A7BF3" w:rsidRDefault="00F364C9">
      <w:pPr>
        <w:pStyle w:val="BodyText"/>
        <w:ind w:left="0"/>
      </w:pPr>
      <w:r>
        <w:rPr>
          <w:color w:val="221F1F"/>
        </w:rPr>
        <w:t>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second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step, 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equivalent revenue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computed using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following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formula:</w:t>
      </w:r>
    </w:p>
    <w:p w:rsidR="001A7BF3" w:rsidRDefault="001A7BF3">
      <w:pPr>
        <w:sectPr w:rsidR="001A7BF3" w:rsidSect="00C32665">
          <w:type w:val="continuous"/>
          <w:pgSz w:w="12240" w:h="15840"/>
          <w:pgMar w:top="1360" w:right="1100" w:bottom="28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1A7BF3">
      <w:pPr>
        <w:pStyle w:val="BodyText"/>
        <w:spacing w:before="3"/>
        <w:ind w:left="0"/>
        <w:rPr>
          <w:sz w:val="22"/>
        </w:rPr>
      </w:pPr>
    </w:p>
    <w:p w:rsidR="001A7BF3" w:rsidRDefault="00F364C9">
      <w:pPr>
        <w:pStyle w:val="BodyText"/>
        <w:ind w:left="506"/>
        <w:rPr>
          <w:sz w:val="28"/>
        </w:rPr>
      </w:pPr>
      <w:r>
        <w:rPr>
          <w:noProof/>
          <w:sz w:val="20"/>
        </w:rPr>
        <w:drawing>
          <wp:inline distT="0" distB="0" distL="0" distR="0" wp14:anchorId="2EB2D7FC" wp14:editId="1E14A7D4">
            <wp:extent cx="1532890" cy="695325"/>
            <wp:effectExtent l="0" t="0" r="0" b="0"/>
            <wp:docPr id="10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34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146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F364C9">
      <w:pPr>
        <w:spacing w:before="90"/>
        <w:ind w:left="160"/>
        <w:jc w:val="both"/>
        <w:rPr>
          <w:sz w:val="24"/>
        </w:rPr>
      </w:pPr>
      <w:proofErr w:type="gramStart"/>
      <w:r>
        <w:rPr>
          <w:color w:val="221F1F"/>
          <w:sz w:val="24"/>
        </w:rPr>
        <w:t>where</w:t>
      </w:r>
      <w:proofErr w:type="gramEnd"/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(</w:t>
      </w:r>
      <w:r>
        <w:rPr>
          <w:i/>
          <w:color w:val="221F1F"/>
          <w:sz w:val="24"/>
        </w:rPr>
        <w:t>A</w:t>
      </w:r>
      <w:r>
        <w:rPr>
          <w:color w:val="221F1F"/>
          <w:sz w:val="24"/>
        </w:rPr>
        <w:t>/</w:t>
      </w:r>
      <w:r>
        <w:rPr>
          <w:i/>
          <w:color w:val="221F1F"/>
          <w:sz w:val="24"/>
        </w:rPr>
        <w:t>P</w:t>
      </w:r>
      <w:r>
        <w:rPr>
          <w:color w:val="221F1F"/>
          <w:sz w:val="24"/>
        </w:rPr>
        <w:t>,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,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n</w:t>
      </w:r>
      <w:r>
        <w:rPr>
          <w:color w:val="221F1F"/>
          <w:sz w:val="24"/>
        </w:rPr>
        <w:t>)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is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called</w:t>
      </w:r>
      <w:r>
        <w:rPr>
          <w:color w:val="221F1F"/>
          <w:spacing w:val="2"/>
          <w:sz w:val="24"/>
        </w:rPr>
        <w:t xml:space="preserve"> </w:t>
      </w:r>
      <w:r>
        <w:rPr>
          <w:i/>
          <w:color w:val="221F1F"/>
          <w:sz w:val="24"/>
        </w:rPr>
        <w:t>equal</w:t>
      </w:r>
      <w:r>
        <w:rPr>
          <w:i/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payment</w:t>
      </w:r>
      <w:r>
        <w:rPr>
          <w:i/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series capital</w:t>
      </w:r>
      <w:r>
        <w:rPr>
          <w:i/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recovery</w:t>
      </w:r>
      <w:r>
        <w:rPr>
          <w:i/>
          <w:color w:val="221F1F"/>
          <w:spacing w:val="-2"/>
          <w:sz w:val="24"/>
        </w:rPr>
        <w:t xml:space="preserve"> </w:t>
      </w:r>
      <w:r>
        <w:rPr>
          <w:i/>
          <w:color w:val="221F1F"/>
          <w:sz w:val="24"/>
        </w:rPr>
        <w:t>factor</w:t>
      </w:r>
      <w:r>
        <w:rPr>
          <w:color w:val="221F1F"/>
          <w:sz w:val="24"/>
        </w:rPr>
        <w:t>.</w:t>
      </w:r>
    </w:p>
    <w:p w:rsidR="001A7BF3" w:rsidRDefault="001A7BF3">
      <w:pPr>
        <w:pStyle w:val="BodyText"/>
        <w:spacing w:before="2"/>
        <w:ind w:left="0"/>
      </w:pPr>
    </w:p>
    <w:p w:rsidR="001A7BF3" w:rsidRDefault="00F364C9">
      <w:pPr>
        <w:pStyle w:val="BodyText"/>
        <w:spacing w:line="360" w:lineRule="auto"/>
        <w:ind w:right="337"/>
        <w:jc w:val="both"/>
        <w:rPr>
          <w:sz w:val="36"/>
        </w:rPr>
      </w:pPr>
      <w:r>
        <w:rPr>
          <w:color w:val="221F1F"/>
        </w:rPr>
        <w:t>If we have some more alternatives which are to be compared with this alternative, then 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corresponding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equivalent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revenues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are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computed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compared.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Finally,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with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maximum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equivalent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revenue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should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selected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best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alternative.</w:t>
      </w:r>
    </w:p>
    <w:p w:rsidR="001A7BF3" w:rsidRDefault="00F364C9">
      <w:pPr>
        <w:pStyle w:val="Heading1"/>
        <w:spacing w:before="1"/>
        <w:ind w:left="160"/>
        <w:jc w:val="both"/>
      </w:pPr>
      <w:r>
        <w:rPr>
          <w:color w:val="221F1F"/>
        </w:rPr>
        <w:t>COST-DOMINATED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DIAGRAM</w:t>
      </w:r>
    </w:p>
    <w:p w:rsidR="001A7BF3" w:rsidRDefault="00F364C9">
      <w:pPr>
        <w:pStyle w:val="BodyText"/>
        <w:spacing w:before="134" w:line="360" w:lineRule="auto"/>
        <w:ind w:right="334"/>
        <w:jc w:val="both"/>
        <w:rPr>
          <w:sz w:val="20"/>
        </w:rPr>
      </w:pPr>
      <w:r>
        <w:rPr>
          <w:color w:val="221F1F"/>
        </w:rPr>
        <w:t>A generalized cost-dominated cash flow diagram to demonstrate the annual equivalent method of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comparison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 illustrated in Fig. 6.2.</w:t>
      </w:r>
    </w:p>
    <w:p w:rsidR="001A7BF3" w:rsidRDefault="00F364C9">
      <w:pPr>
        <w:pStyle w:val="BodyText"/>
        <w:spacing w:before="10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51623424" behindDoc="0" locked="0" layoutInCell="1" allowOverlap="1" wp14:anchorId="19773C38" wp14:editId="0E4DFFC5">
            <wp:simplePos x="0" y="0"/>
            <wp:positionH relativeFrom="page">
              <wp:posOffset>915035</wp:posOffset>
            </wp:positionH>
            <wp:positionV relativeFrom="paragraph">
              <wp:posOffset>118745</wp:posOffset>
            </wp:positionV>
            <wp:extent cx="5057775" cy="1414145"/>
            <wp:effectExtent l="0" t="0" r="9525" b="14605"/>
            <wp:wrapTopAndBottom/>
            <wp:docPr id="10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35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06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F364C9">
      <w:pPr>
        <w:pStyle w:val="BodyText"/>
        <w:spacing w:before="114" w:line="360" w:lineRule="auto"/>
        <w:ind w:right="369"/>
      </w:pPr>
      <w:r>
        <w:rPr>
          <w:color w:val="221F1F"/>
        </w:rPr>
        <w:t xml:space="preserve">In Fig. 6.2, </w:t>
      </w:r>
      <w:r>
        <w:rPr>
          <w:i/>
          <w:color w:val="221F1F"/>
        </w:rPr>
        <w:t xml:space="preserve">P </w:t>
      </w:r>
      <w:r>
        <w:rPr>
          <w:color w:val="221F1F"/>
        </w:rPr>
        <w:t xml:space="preserve">represents an initial investment, </w:t>
      </w:r>
      <w:proofErr w:type="spellStart"/>
      <w:r>
        <w:rPr>
          <w:i/>
          <w:color w:val="221F1F"/>
        </w:rPr>
        <w:t>Cj</w:t>
      </w:r>
      <w:proofErr w:type="spellEnd"/>
      <w:r>
        <w:rPr>
          <w:i/>
          <w:color w:val="221F1F"/>
        </w:rPr>
        <w:t xml:space="preserve"> </w:t>
      </w:r>
      <w:r>
        <w:rPr>
          <w:color w:val="221F1F"/>
        </w:rPr>
        <w:t>the net cost of operation and maintenance at the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end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proofErr w:type="spellStart"/>
      <w:r>
        <w:rPr>
          <w:i/>
          <w:color w:val="221F1F"/>
        </w:rPr>
        <w:t>j</w:t>
      </w:r>
      <w:r>
        <w:rPr>
          <w:color w:val="221F1F"/>
        </w:rPr>
        <w:t>th</w:t>
      </w:r>
      <w:proofErr w:type="spellEnd"/>
      <w:r>
        <w:rPr>
          <w:color w:val="221F1F"/>
          <w:spacing w:val="2"/>
        </w:rPr>
        <w:t xml:space="preserve"> </w:t>
      </w:r>
      <w:r>
        <w:rPr>
          <w:color w:val="221F1F"/>
        </w:rPr>
        <w:t>year,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 xml:space="preserve">and </w:t>
      </w:r>
      <w:r>
        <w:rPr>
          <w:i/>
          <w:color w:val="221F1F"/>
        </w:rPr>
        <w:t>S</w:t>
      </w:r>
      <w:r>
        <w:rPr>
          <w:i/>
          <w:color w:val="221F1F"/>
          <w:spacing w:val="3"/>
        </w:rPr>
        <w:t xml:space="preserve"> </w:t>
      </w:r>
      <w:r>
        <w:rPr>
          <w:color w:val="221F1F"/>
        </w:rPr>
        <w:t>the salvage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value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at 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n</w:t>
      </w:r>
      <w:r>
        <w:rPr>
          <w:color w:val="221F1F"/>
        </w:rPr>
        <w:t>th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year.</w:t>
      </w:r>
    </w:p>
    <w:p w:rsidR="001A7BF3" w:rsidRDefault="00F364C9">
      <w:pPr>
        <w:pStyle w:val="BodyText"/>
        <w:spacing w:before="1" w:line="360" w:lineRule="auto"/>
        <w:ind w:right="2406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first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step 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to find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net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present 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 the 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using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following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relation for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given interest rate,</w:t>
      </w: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i</w:t>
      </w:r>
      <w:r>
        <w:rPr>
          <w:color w:val="221F1F"/>
        </w:rPr>
        <w:t>.</w:t>
      </w:r>
    </w:p>
    <w:p w:rsidR="001A7BF3" w:rsidRDefault="00F364C9">
      <w:pPr>
        <w:ind w:left="160"/>
        <w:rPr>
          <w:sz w:val="24"/>
        </w:rPr>
      </w:pPr>
      <w:r>
        <w:rPr>
          <w:i/>
          <w:color w:val="221F1F"/>
          <w:sz w:val="24"/>
        </w:rPr>
        <w:t>PW</w:t>
      </w:r>
      <w:r>
        <w:rPr>
          <w:color w:val="221F1F"/>
          <w:sz w:val="24"/>
        </w:rPr>
        <w:t>(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=</w:t>
      </w:r>
      <w:r>
        <w:rPr>
          <w:color w:val="221F1F"/>
          <w:spacing w:val="-2"/>
          <w:sz w:val="24"/>
        </w:rPr>
        <w:t xml:space="preserve"> </w:t>
      </w:r>
      <w:r>
        <w:rPr>
          <w:i/>
          <w:color w:val="221F1F"/>
          <w:sz w:val="24"/>
        </w:rPr>
        <w:t>P</w:t>
      </w:r>
      <w:r>
        <w:rPr>
          <w:i/>
          <w:color w:val="221F1F"/>
          <w:spacing w:val="2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C</w:t>
      </w:r>
      <w:r>
        <w:rPr>
          <w:color w:val="221F1F"/>
          <w:sz w:val="24"/>
        </w:rPr>
        <w:t>1/(1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2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)1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C</w:t>
      </w:r>
      <w:r>
        <w:rPr>
          <w:color w:val="221F1F"/>
          <w:sz w:val="24"/>
        </w:rPr>
        <w:t>2/(1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2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)2 +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...</w:t>
      </w:r>
    </w:p>
    <w:p w:rsidR="001A7BF3" w:rsidRDefault="00F364C9">
      <w:pPr>
        <w:spacing w:before="137"/>
        <w:ind w:left="160"/>
        <w:rPr>
          <w:i/>
          <w:sz w:val="24"/>
        </w:rPr>
      </w:pPr>
      <w:r>
        <w:rPr>
          <w:color w:val="221F1F"/>
          <w:sz w:val="24"/>
        </w:rPr>
        <w:t>+</w:t>
      </w:r>
      <w:r>
        <w:rPr>
          <w:color w:val="221F1F"/>
          <w:spacing w:val="-2"/>
          <w:sz w:val="24"/>
        </w:rPr>
        <w:t xml:space="preserve"> </w:t>
      </w:r>
      <w:proofErr w:type="spellStart"/>
      <w:r>
        <w:rPr>
          <w:i/>
          <w:color w:val="221F1F"/>
          <w:sz w:val="24"/>
        </w:rPr>
        <w:t>Cj</w:t>
      </w:r>
      <w:proofErr w:type="spellEnd"/>
      <w:proofErr w:type="gramStart"/>
      <w:r>
        <w:rPr>
          <w:color w:val="221F1F"/>
          <w:sz w:val="24"/>
        </w:rPr>
        <w:t>/(</w:t>
      </w:r>
      <w:proofErr w:type="gramEnd"/>
      <w:r>
        <w:rPr>
          <w:color w:val="221F1F"/>
          <w:sz w:val="24"/>
        </w:rPr>
        <w:t>1 +</w:t>
      </w:r>
      <w:r>
        <w:rPr>
          <w:color w:val="221F1F"/>
          <w:spacing w:val="-2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 xml:space="preserve">j </w:t>
      </w:r>
      <w:r>
        <w:rPr>
          <w:color w:val="221F1F"/>
          <w:sz w:val="24"/>
        </w:rPr>
        <w:t>+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... +</w:t>
      </w:r>
      <w:r>
        <w:rPr>
          <w:color w:val="221F1F"/>
          <w:spacing w:val="-2"/>
          <w:sz w:val="24"/>
        </w:rPr>
        <w:t xml:space="preserve"> </w:t>
      </w:r>
      <w:proofErr w:type="spellStart"/>
      <w:r>
        <w:rPr>
          <w:i/>
          <w:color w:val="221F1F"/>
          <w:sz w:val="24"/>
        </w:rPr>
        <w:t>Cn</w:t>
      </w:r>
      <w:proofErr w:type="spellEnd"/>
      <w:r>
        <w:rPr>
          <w:color w:val="221F1F"/>
          <w:sz w:val="24"/>
        </w:rPr>
        <w:t>/(1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i/>
          <w:color w:val="221F1F"/>
          <w:sz w:val="24"/>
        </w:rPr>
        <w:t xml:space="preserve">n </w:t>
      </w:r>
      <w:r>
        <w:rPr>
          <w:color w:val="221F1F"/>
          <w:sz w:val="24"/>
        </w:rPr>
        <w:t xml:space="preserve">– </w:t>
      </w:r>
      <w:r>
        <w:rPr>
          <w:i/>
          <w:color w:val="221F1F"/>
          <w:sz w:val="24"/>
        </w:rPr>
        <w:t>S</w:t>
      </w:r>
      <w:r>
        <w:rPr>
          <w:color w:val="221F1F"/>
          <w:sz w:val="24"/>
        </w:rPr>
        <w:t>/(1 +</w:t>
      </w:r>
      <w:r>
        <w:rPr>
          <w:color w:val="221F1F"/>
          <w:spacing w:val="-2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i/>
          <w:color w:val="221F1F"/>
          <w:sz w:val="24"/>
        </w:rPr>
        <w:t>n</w:t>
      </w:r>
    </w:p>
    <w:p w:rsidR="001A7BF3" w:rsidRDefault="001A7BF3">
      <w:pPr>
        <w:rPr>
          <w:sz w:val="24"/>
        </w:rPr>
        <w:sectPr w:rsidR="001A7BF3" w:rsidSect="00C32665">
          <w:pgSz w:w="12240" w:h="15840"/>
          <w:pgMar w:top="150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4" w:after="3" w:line="360" w:lineRule="auto"/>
        <w:ind w:right="457"/>
      </w:pPr>
      <w:r>
        <w:rPr>
          <w:color w:val="221F1F"/>
        </w:rPr>
        <w:lastRenderedPageBreak/>
        <w:t>In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 above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formula,</w:t>
      </w:r>
      <w:r>
        <w:rPr>
          <w:color w:val="221F1F"/>
          <w:spacing w:val="-1"/>
        </w:rPr>
        <w:t xml:space="preserve"> </w:t>
      </w:r>
      <w:proofErr w:type="gramStart"/>
      <w:r>
        <w:rPr>
          <w:color w:val="221F1F"/>
        </w:rPr>
        <w:t>each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expenditure</w:t>
      </w:r>
      <w:proofErr w:type="gramEnd"/>
      <w:r>
        <w:rPr>
          <w:color w:val="221F1F"/>
          <w:spacing w:val="-2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assigned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with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positive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sign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salvage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value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with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negative sign. Then, in the second step, the annual equivalent cost is computed using 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following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equation:</w:t>
      </w:r>
    </w:p>
    <w:p w:rsidR="001A7BF3" w:rsidRDefault="00F364C9">
      <w:pPr>
        <w:pStyle w:val="BodyText"/>
        <w:ind w:left="161"/>
        <w:rPr>
          <w:sz w:val="20"/>
        </w:rPr>
      </w:pPr>
      <w:r>
        <w:rPr>
          <w:noProof/>
          <w:sz w:val="20"/>
        </w:rPr>
        <w:drawing>
          <wp:inline distT="0" distB="0" distL="0" distR="0" wp14:anchorId="5D40F20B" wp14:editId="1F926D82">
            <wp:extent cx="2160905" cy="681990"/>
            <wp:effectExtent l="0" t="0" r="10795" b="3810"/>
            <wp:docPr id="11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36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381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F364C9">
      <w:pPr>
        <w:pStyle w:val="BodyText"/>
        <w:spacing w:before="143"/>
        <w:jc w:val="both"/>
      </w:pPr>
      <w:proofErr w:type="gramStart"/>
      <w:r>
        <w:rPr>
          <w:color w:val="221F1F"/>
        </w:rPr>
        <w:t>where</w:t>
      </w:r>
      <w:proofErr w:type="gramEnd"/>
      <w:r>
        <w:rPr>
          <w:color w:val="221F1F"/>
          <w:spacing w:val="-2"/>
        </w:rPr>
        <w:t xml:space="preserve"> </w:t>
      </w:r>
      <w:r>
        <w:rPr>
          <w:color w:val="221F1F"/>
        </w:rPr>
        <w:t>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</w:t>
      </w:r>
      <w:r>
        <w:rPr>
          <w:color w:val="221F1F"/>
          <w:spacing w:val="-2"/>
        </w:rPr>
        <w:t xml:space="preserve"> </w:t>
      </w:r>
      <w:r>
        <w:rPr>
          <w:i/>
          <w:color w:val="221F1F"/>
        </w:rPr>
        <w:t>i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n</w:t>
      </w:r>
      <w:r>
        <w:rPr>
          <w:color w:val="221F1F"/>
        </w:rPr>
        <w:t>)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called as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equal-payment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series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capital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recovery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factor.</w:t>
      </w:r>
    </w:p>
    <w:p w:rsidR="001A7BF3" w:rsidRDefault="00F364C9">
      <w:pPr>
        <w:pStyle w:val="BodyText"/>
        <w:spacing w:before="139" w:line="360" w:lineRule="auto"/>
        <w:ind w:right="340"/>
        <w:jc w:val="both"/>
      </w:pPr>
      <w:r>
        <w:rPr>
          <w:color w:val="221F1F"/>
        </w:rPr>
        <w:t>As in the previous case, if we have some more alternatives which are to be compared with this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alternative, then the corresponding annual equivalent </w:t>
      </w:r>
      <w:proofErr w:type="spellStart"/>
      <w:r>
        <w:rPr>
          <w:color w:val="221F1F"/>
        </w:rPr>
        <w:t>costsare</w:t>
      </w:r>
      <w:proofErr w:type="spellEnd"/>
      <w:r>
        <w:rPr>
          <w:color w:val="221F1F"/>
        </w:rPr>
        <w:t xml:space="preserve"> to be computed and compared.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Finally, the alternative with the minimum annual equivalent cost should be selected as the best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alternative.</w:t>
      </w:r>
    </w:p>
    <w:p w:rsidR="001A7BF3" w:rsidRDefault="00F364C9">
      <w:pPr>
        <w:pStyle w:val="BodyText"/>
        <w:spacing w:before="1" w:line="360" w:lineRule="auto"/>
        <w:ind w:right="335"/>
        <w:jc w:val="both"/>
      </w:pPr>
      <w:r>
        <w:rPr>
          <w:color w:val="221F1F"/>
        </w:rPr>
        <w:t>If we have some non-standard cash flow diagram, then we will have to follow the general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procedure for converting each and every transaction to time zero and then convert the net present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worth into an annual equivalent cost/ revenue depending on the type of the cash flow diagram.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Such procedure is </w:t>
      </w:r>
      <w:proofErr w:type="spellStart"/>
      <w:r>
        <w:rPr>
          <w:color w:val="221F1F"/>
        </w:rPr>
        <w:t>tobe</w:t>
      </w:r>
      <w:proofErr w:type="spellEnd"/>
      <w:r>
        <w:rPr>
          <w:color w:val="221F1F"/>
        </w:rPr>
        <w:t xml:space="preserve"> applied to all the alternatives and finally, the best alternative is to be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selected.</w:t>
      </w:r>
    </w:p>
    <w:p w:rsidR="001A7BF3" w:rsidRDefault="00F364C9">
      <w:pPr>
        <w:pStyle w:val="Heading1"/>
        <w:spacing w:before="4"/>
        <w:ind w:left="160"/>
        <w:jc w:val="both"/>
      </w:pPr>
      <w:r>
        <w:rPr>
          <w:color w:val="221F1F"/>
        </w:rPr>
        <w:t>ALTERNATE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APPROACH</w:t>
      </w:r>
    </w:p>
    <w:p w:rsidR="001A7BF3" w:rsidRDefault="00F364C9">
      <w:pPr>
        <w:pStyle w:val="BodyText"/>
        <w:spacing w:before="135" w:line="360" w:lineRule="auto"/>
        <w:ind w:right="341"/>
        <w:jc w:val="both"/>
      </w:pPr>
      <w:r>
        <w:rPr>
          <w:color w:val="221F1F"/>
        </w:rPr>
        <w:t>Instead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first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finding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present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figuring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out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equivalent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cost/revenue, an alternate method which is as explained below can be used. In each of the cases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presented in Sections 6.2 and 6.3, in the first step, one can find the future worth of the cash flow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 each of 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alternatives.</w:t>
      </w:r>
    </w:p>
    <w:p w:rsidR="001A7BF3" w:rsidRDefault="00F364C9">
      <w:pPr>
        <w:pStyle w:val="BodyText"/>
        <w:ind w:right="1070"/>
        <w:jc w:val="both"/>
      </w:pPr>
      <w:r>
        <w:rPr>
          <w:color w:val="221F1F"/>
        </w:rPr>
        <w:t>Then, in the second step, the annual equivalent cost/revenue can be obtained by using the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equation:</w:t>
      </w:r>
    </w:p>
    <w:p w:rsidR="001A7BF3" w:rsidRDefault="00F364C9">
      <w:pPr>
        <w:pStyle w:val="BodyText"/>
        <w:ind w:left="0"/>
        <w:rPr>
          <w:i/>
        </w:rPr>
      </w:pPr>
      <w:r>
        <w:rPr>
          <w:noProof/>
        </w:rPr>
        <w:drawing>
          <wp:anchor distT="0" distB="0" distL="0" distR="0" simplePos="0" relativeHeight="251624448" behindDoc="0" locked="0" layoutInCell="1" allowOverlap="1" wp14:anchorId="4F7FE214" wp14:editId="7810E889">
            <wp:simplePos x="0" y="0"/>
            <wp:positionH relativeFrom="page">
              <wp:posOffset>915035</wp:posOffset>
            </wp:positionH>
            <wp:positionV relativeFrom="paragraph">
              <wp:posOffset>60325</wp:posOffset>
            </wp:positionV>
            <wp:extent cx="1515110" cy="742950"/>
            <wp:effectExtent l="0" t="0" r="8890" b="0"/>
            <wp:wrapTopAndBottom/>
            <wp:docPr id="11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37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119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</w:t>
      </w:r>
      <w:proofErr w:type="gramStart"/>
      <w:r>
        <w:rPr>
          <w:color w:val="221F1F"/>
        </w:rPr>
        <w:t>where</w:t>
      </w:r>
      <w:proofErr w:type="gramEnd"/>
      <w:r>
        <w:rPr>
          <w:color w:val="221F1F"/>
          <w:spacing w:val="-2"/>
        </w:rPr>
        <w:t xml:space="preserve"> </w:t>
      </w:r>
      <w:r>
        <w:rPr>
          <w:color w:val="221F1F"/>
        </w:rPr>
        <w:t>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i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n</w:t>
      </w:r>
      <w:r>
        <w:rPr>
          <w:color w:val="221F1F"/>
        </w:rPr>
        <w:t>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called</w:t>
      </w:r>
      <w:r>
        <w:rPr>
          <w:color w:val="221F1F"/>
          <w:spacing w:val="2"/>
        </w:rPr>
        <w:t xml:space="preserve"> </w:t>
      </w:r>
      <w:r>
        <w:rPr>
          <w:i/>
          <w:color w:val="221F1F"/>
        </w:rPr>
        <w:t>equal-payment</w:t>
      </w:r>
      <w:r>
        <w:rPr>
          <w:i/>
          <w:color w:val="221F1F"/>
          <w:spacing w:val="-1"/>
        </w:rPr>
        <w:t xml:space="preserve"> </w:t>
      </w:r>
      <w:r>
        <w:rPr>
          <w:i/>
          <w:color w:val="221F1F"/>
        </w:rPr>
        <w:t>series</w:t>
      </w:r>
      <w:r>
        <w:rPr>
          <w:i/>
          <w:color w:val="221F1F"/>
          <w:spacing w:val="-1"/>
        </w:rPr>
        <w:t xml:space="preserve"> </w:t>
      </w:r>
      <w:r>
        <w:rPr>
          <w:i/>
          <w:color w:val="221F1F"/>
        </w:rPr>
        <w:t>sinking</w:t>
      </w:r>
      <w:r>
        <w:rPr>
          <w:i/>
          <w:color w:val="221F1F"/>
          <w:spacing w:val="-1"/>
        </w:rPr>
        <w:t xml:space="preserve"> </w:t>
      </w:r>
      <w:r>
        <w:rPr>
          <w:i/>
          <w:color w:val="221F1F"/>
        </w:rPr>
        <w:t>fund</w:t>
      </w:r>
      <w:r>
        <w:rPr>
          <w:i/>
          <w:color w:val="221F1F"/>
          <w:spacing w:val="-1"/>
        </w:rPr>
        <w:t xml:space="preserve"> </w:t>
      </w:r>
      <w:r>
        <w:rPr>
          <w:i/>
          <w:color w:val="221F1F"/>
        </w:rPr>
        <w:t>factor.</w:t>
      </w:r>
    </w:p>
    <w:p w:rsidR="001A7BF3" w:rsidRDefault="001A7BF3">
      <w:pPr>
        <w:rPr>
          <w:sz w:val="24"/>
        </w:rPr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Heading1"/>
        <w:ind w:left="160"/>
      </w:pPr>
      <w:r>
        <w:rPr>
          <w:color w:val="221F1F"/>
        </w:rPr>
        <w:lastRenderedPageBreak/>
        <w:t>EXAMPLES</w:t>
      </w:r>
    </w:p>
    <w:p w:rsidR="001A7BF3" w:rsidRDefault="00F364C9">
      <w:pPr>
        <w:pStyle w:val="BodyText"/>
        <w:spacing w:before="130"/>
        <w:ind w:right="857"/>
        <w:rPr>
          <w:sz w:val="20"/>
        </w:rPr>
      </w:pPr>
      <w:r>
        <w:rPr>
          <w:color w:val="221F1F"/>
        </w:rPr>
        <w:t>In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section,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application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equivalent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method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demonstrated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with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several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numerical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examples</w:t>
      </w:r>
      <w:r>
        <w:rPr>
          <w:color w:val="221F1F"/>
          <w:sz w:val="20"/>
        </w:rPr>
        <w:t>.</w:t>
      </w:r>
    </w:p>
    <w:p w:rsidR="001A7BF3" w:rsidRDefault="00F364C9">
      <w:pPr>
        <w:pStyle w:val="BodyText"/>
        <w:spacing w:before="233" w:line="360" w:lineRule="auto"/>
        <w:ind w:right="333"/>
        <w:jc w:val="both"/>
      </w:pPr>
      <w:proofErr w:type="gramStart"/>
      <w:r>
        <w:rPr>
          <w:b/>
          <w:i/>
          <w:color w:val="221F1F"/>
        </w:rPr>
        <w:t xml:space="preserve">EXAMPLE 6.1 </w:t>
      </w:r>
      <w:r>
        <w:rPr>
          <w:color w:val="221F1F"/>
        </w:rPr>
        <w:t>A company</w:t>
      </w:r>
      <w:proofErr w:type="gramEnd"/>
      <w:r>
        <w:rPr>
          <w:color w:val="221F1F"/>
        </w:rPr>
        <w:t xml:space="preserve"> provides a car to its chief executive. The owner of the company 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concerned about the increasing cost of petrol. The cost per </w:t>
      </w:r>
      <w:proofErr w:type="spellStart"/>
      <w:r>
        <w:rPr>
          <w:color w:val="221F1F"/>
        </w:rPr>
        <w:t>litre</w:t>
      </w:r>
      <w:proofErr w:type="spellEnd"/>
      <w:r>
        <w:rPr>
          <w:color w:val="221F1F"/>
        </w:rPr>
        <w:t xml:space="preserve"> of petrol for the first year of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operation is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21. He feels that the cost of petrol will be increasing by Re.1 every year. His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experience with his company car indicates that it averages 9 km per </w:t>
      </w:r>
      <w:proofErr w:type="spellStart"/>
      <w:r>
        <w:rPr>
          <w:color w:val="221F1F"/>
        </w:rPr>
        <w:t>litre</w:t>
      </w:r>
      <w:proofErr w:type="spellEnd"/>
      <w:r>
        <w:rPr>
          <w:color w:val="221F1F"/>
        </w:rPr>
        <w:t xml:space="preserve"> of petrol. The executive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expects to drive an average of 20,000 km each year for the next four years. What is the annual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equivalent cost of fuel over this period of time</w:t>
      </w:r>
      <w:proofErr w:type="gramStart"/>
      <w:r>
        <w:rPr>
          <w:color w:val="221F1F"/>
        </w:rPr>
        <w:t>?.</w:t>
      </w:r>
      <w:proofErr w:type="gramEnd"/>
      <w:r>
        <w:rPr>
          <w:color w:val="221F1F"/>
        </w:rPr>
        <w:t xml:space="preserve"> If he is offered similar service with the same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quality on rental basis at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60,000 per year, should the owner continue to provide company car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for his executive or alternatively provide a rental car to his executive? Assume </w:t>
      </w:r>
      <w:r>
        <w:rPr>
          <w:i/>
          <w:color w:val="221F1F"/>
        </w:rPr>
        <w:t xml:space="preserve">i </w:t>
      </w:r>
      <w:r>
        <w:rPr>
          <w:color w:val="221F1F"/>
        </w:rPr>
        <w:t>= 18%. If 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rental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car is preferred, then the company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car will find some other use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within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company</w:t>
      </w:r>
    </w:p>
    <w:p w:rsidR="001A7BF3" w:rsidRDefault="00F364C9">
      <w:pPr>
        <w:pStyle w:val="Heading2"/>
        <w:spacing w:before="4" w:line="274" w:lineRule="exact"/>
      </w:pPr>
      <w:r>
        <w:rPr>
          <w:color w:val="221F1F"/>
        </w:rPr>
        <w:t>Solution</w:t>
      </w:r>
    </w:p>
    <w:p w:rsidR="001A7BF3" w:rsidRDefault="00F364C9">
      <w:pPr>
        <w:pStyle w:val="BodyText"/>
        <w:spacing w:line="242" w:lineRule="auto"/>
        <w:ind w:right="5325"/>
      </w:pPr>
      <w:r>
        <w:rPr>
          <w:color w:val="221F1F"/>
        </w:rPr>
        <w:t>Average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number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km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run/year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20,000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km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Number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km/</w:t>
      </w:r>
      <w:proofErr w:type="spellStart"/>
      <w:r>
        <w:rPr>
          <w:color w:val="221F1F"/>
        </w:rPr>
        <w:t>litre</w:t>
      </w:r>
      <w:proofErr w:type="spellEnd"/>
      <w:r>
        <w:rPr>
          <w:color w:val="221F1F"/>
          <w:spacing w:val="-2"/>
        </w:rPr>
        <w:t xml:space="preserve"> </w:t>
      </w:r>
      <w:r>
        <w:rPr>
          <w:color w:val="221F1F"/>
        </w:rPr>
        <w:t>of petrol 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9 km</w:t>
      </w:r>
    </w:p>
    <w:p w:rsidR="001A7BF3" w:rsidRDefault="00F364C9">
      <w:pPr>
        <w:pStyle w:val="BodyText"/>
        <w:spacing w:before="129"/>
      </w:pPr>
      <w:r>
        <w:rPr>
          <w:color w:val="221F1F"/>
        </w:rPr>
        <w:t>Therefore,</w:t>
      </w:r>
    </w:p>
    <w:p w:rsidR="001A7BF3" w:rsidRDefault="00F364C9">
      <w:pPr>
        <w:pStyle w:val="BodyText"/>
        <w:ind w:right="4882"/>
      </w:pPr>
      <w:r>
        <w:rPr>
          <w:color w:val="221F1F"/>
        </w:rPr>
        <w:t>Petrol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consumption/year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20,000/9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2222.2</w:t>
      </w:r>
      <w:r>
        <w:rPr>
          <w:color w:val="221F1F"/>
          <w:spacing w:val="-3"/>
        </w:rPr>
        <w:t xml:space="preserve"> </w:t>
      </w:r>
      <w:proofErr w:type="spellStart"/>
      <w:r>
        <w:rPr>
          <w:color w:val="221F1F"/>
        </w:rPr>
        <w:t>litre</w:t>
      </w:r>
      <w:proofErr w:type="spellEnd"/>
      <w:r>
        <w:rPr>
          <w:color w:val="221F1F"/>
          <w:spacing w:val="-57"/>
        </w:rPr>
        <w:t xml:space="preserve"> </w:t>
      </w:r>
      <w:r>
        <w:rPr>
          <w:color w:val="221F1F"/>
        </w:rPr>
        <w:t>Cost/</w:t>
      </w:r>
      <w:proofErr w:type="spellStart"/>
      <w:r>
        <w:rPr>
          <w:color w:val="221F1F"/>
        </w:rPr>
        <w:t>litre</w:t>
      </w:r>
      <w:proofErr w:type="spellEnd"/>
      <w:r>
        <w:rPr>
          <w:color w:val="221F1F"/>
          <w:spacing w:val="-3"/>
        </w:rPr>
        <w:t xml:space="preserve"> </w:t>
      </w:r>
      <w:r>
        <w:rPr>
          <w:color w:val="221F1F"/>
        </w:rPr>
        <w:t>of petrol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 1st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year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21</w:t>
      </w:r>
    </w:p>
    <w:p w:rsidR="001A7BF3" w:rsidRDefault="00F364C9">
      <w:pPr>
        <w:pStyle w:val="BodyText"/>
        <w:spacing w:before="1"/>
      </w:pPr>
      <w:r>
        <w:rPr>
          <w:color w:val="221F1F"/>
        </w:rPr>
        <w:t>Cost/</w:t>
      </w:r>
      <w:proofErr w:type="spellStart"/>
      <w:r>
        <w:rPr>
          <w:color w:val="221F1F"/>
        </w:rPr>
        <w:t>litre</w:t>
      </w:r>
      <w:proofErr w:type="spellEnd"/>
      <w:r>
        <w:rPr>
          <w:color w:val="221F1F"/>
          <w:spacing w:val="-3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petrol for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the 2nd year 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21.00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1.00</w:t>
      </w:r>
    </w:p>
    <w:p w:rsidR="001A7BF3" w:rsidRDefault="00F364C9">
      <w:pPr>
        <w:pStyle w:val="BodyText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22.00</w:t>
      </w:r>
    </w:p>
    <w:p w:rsidR="001A7BF3" w:rsidRDefault="00F364C9">
      <w:pPr>
        <w:pStyle w:val="BodyText"/>
      </w:pPr>
      <w:r>
        <w:rPr>
          <w:color w:val="221F1F"/>
        </w:rPr>
        <w:t>Cost/</w:t>
      </w:r>
      <w:proofErr w:type="spellStart"/>
      <w:r>
        <w:rPr>
          <w:color w:val="221F1F"/>
        </w:rPr>
        <w:t>litre</w:t>
      </w:r>
      <w:proofErr w:type="spellEnd"/>
      <w:r>
        <w:rPr>
          <w:color w:val="221F1F"/>
          <w:spacing w:val="-3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petrol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3rd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year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3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22.00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 Re.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1.00</w:t>
      </w:r>
    </w:p>
    <w:p w:rsidR="001A7BF3" w:rsidRDefault="00F364C9">
      <w:pPr>
        <w:pStyle w:val="BodyText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23.00</w:t>
      </w:r>
    </w:p>
    <w:p w:rsidR="001A7BF3" w:rsidRDefault="00F364C9">
      <w:pPr>
        <w:pStyle w:val="BodyText"/>
      </w:pPr>
      <w:r>
        <w:rPr>
          <w:color w:val="221F1F"/>
        </w:rPr>
        <w:t>Cost/</w:t>
      </w:r>
      <w:proofErr w:type="spellStart"/>
      <w:r>
        <w:rPr>
          <w:color w:val="221F1F"/>
        </w:rPr>
        <w:t>litre</w:t>
      </w:r>
      <w:proofErr w:type="spellEnd"/>
      <w:r>
        <w:rPr>
          <w:color w:val="221F1F"/>
          <w:spacing w:val="-3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petrol for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the 4th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year 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23.00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1.00</w:t>
      </w:r>
    </w:p>
    <w:p w:rsidR="001A7BF3" w:rsidRDefault="00F364C9">
      <w:pPr>
        <w:pStyle w:val="BodyText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24.00</w:t>
      </w:r>
    </w:p>
    <w:p w:rsidR="001A7BF3" w:rsidRDefault="00F364C9">
      <w:pPr>
        <w:pStyle w:val="BodyText"/>
        <w:ind w:right="3724"/>
      </w:pPr>
      <w:r>
        <w:rPr>
          <w:color w:val="221F1F"/>
        </w:rPr>
        <w:t xml:space="preserve">Fuel expenditure for 1st year = 2222.2 _ 21 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46,666.20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Fuel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expenditure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2nd year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2222.2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_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22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3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48,888.40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 xml:space="preserve">Fuel expenditure for 3rd year = 2222.2 _ 23 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51,110.60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Fuel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expenditure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4th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year =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2222.2 _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24 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53,332.80</w:t>
      </w: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F364C9">
      <w:pPr>
        <w:pStyle w:val="BodyText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equal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increment 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above expenditures is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2,222.20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(</w:t>
      </w:r>
      <w:r>
        <w:rPr>
          <w:i/>
          <w:color w:val="221F1F"/>
        </w:rPr>
        <w:t>G</w:t>
      </w:r>
      <w:r>
        <w:rPr>
          <w:color w:val="221F1F"/>
        </w:rPr>
        <w:t>).</w:t>
      </w:r>
    </w:p>
    <w:p w:rsidR="001A7BF3" w:rsidRDefault="001A7BF3">
      <w:pPr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ind w:left="1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1CD111" wp14:editId="5D8D509E">
            <wp:extent cx="4678680" cy="1762760"/>
            <wp:effectExtent l="0" t="0" r="7620" b="8890"/>
            <wp:docPr id="11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38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721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1A7BF3">
      <w:pPr>
        <w:pStyle w:val="BodyText"/>
        <w:spacing w:before="4"/>
        <w:ind w:left="0"/>
        <w:rPr>
          <w:sz w:val="19"/>
        </w:rPr>
      </w:pPr>
    </w:p>
    <w:p w:rsidR="001A7BF3" w:rsidRDefault="00F364C9">
      <w:pPr>
        <w:pStyle w:val="BodyText"/>
        <w:spacing w:before="90"/>
        <w:jc w:val="both"/>
      </w:pPr>
      <w:r>
        <w:rPr>
          <w:color w:val="221F1F"/>
        </w:rPr>
        <w:t>In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Fig. 6.3,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A</w:t>
      </w:r>
      <w:r>
        <w:rPr>
          <w:color w:val="221F1F"/>
        </w:rPr>
        <w:t>1 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 xml:space="preserve">. 46,666.20 and </w:t>
      </w:r>
      <w:r>
        <w:rPr>
          <w:i/>
          <w:color w:val="221F1F"/>
        </w:rPr>
        <w:t>G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2,222.20</w:t>
      </w:r>
    </w:p>
    <w:p w:rsidR="001A7BF3" w:rsidRDefault="00F364C9">
      <w:pPr>
        <w:ind w:left="580"/>
        <w:jc w:val="both"/>
        <w:rPr>
          <w:sz w:val="24"/>
        </w:rPr>
      </w:pPr>
      <w:r>
        <w:rPr>
          <w:i/>
          <w:color w:val="221F1F"/>
          <w:sz w:val="24"/>
        </w:rPr>
        <w:t>A</w:t>
      </w:r>
      <w:r>
        <w:rPr>
          <w:i/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=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A</w:t>
      </w:r>
      <w:r>
        <w:rPr>
          <w:color w:val="221F1F"/>
          <w:sz w:val="24"/>
        </w:rPr>
        <w:t>1 +</w:t>
      </w:r>
      <w:r>
        <w:rPr>
          <w:color w:val="221F1F"/>
          <w:spacing w:val="-2"/>
          <w:sz w:val="24"/>
        </w:rPr>
        <w:t xml:space="preserve"> </w:t>
      </w:r>
      <w:proofErr w:type="gramStart"/>
      <w:r>
        <w:rPr>
          <w:i/>
          <w:color w:val="221F1F"/>
          <w:sz w:val="24"/>
        </w:rPr>
        <w:t>G</w:t>
      </w:r>
      <w:r>
        <w:rPr>
          <w:color w:val="221F1F"/>
          <w:sz w:val="24"/>
        </w:rPr>
        <w:t>(</w:t>
      </w:r>
      <w:proofErr w:type="gramEnd"/>
      <w:r>
        <w:rPr>
          <w:i/>
          <w:color w:val="221F1F"/>
          <w:sz w:val="24"/>
        </w:rPr>
        <w:t>A</w:t>
      </w:r>
      <w:r>
        <w:rPr>
          <w:color w:val="221F1F"/>
          <w:sz w:val="24"/>
        </w:rPr>
        <w:t>/</w:t>
      </w:r>
      <w:r>
        <w:rPr>
          <w:i/>
          <w:color w:val="221F1F"/>
          <w:sz w:val="24"/>
        </w:rPr>
        <w:t>G</w:t>
      </w:r>
      <w:r>
        <w:rPr>
          <w:color w:val="221F1F"/>
          <w:sz w:val="24"/>
        </w:rPr>
        <w:t>, 18%, 4)</w:t>
      </w:r>
    </w:p>
    <w:p w:rsidR="001A7BF3" w:rsidRDefault="00F364C9">
      <w:pPr>
        <w:pStyle w:val="BodyText"/>
        <w:ind w:left="760"/>
        <w:jc w:val="both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46,666.20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2222.2(1.2947)</w:t>
      </w:r>
    </w:p>
    <w:p w:rsidR="001A7BF3" w:rsidRDefault="00F364C9">
      <w:pPr>
        <w:pStyle w:val="BodyText"/>
        <w:spacing w:before="3"/>
        <w:ind w:left="760"/>
        <w:jc w:val="both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49,543.28</w:t>
      </w:r>
    </w:p>
    <w:p w:rsidR="001A7BF3" w:rsidRDefault="00F364C9">
      <w:pPr>
        <w:pStyle w:val="BodyText"/>
        <w:spacing w:before="139" w:line="360" w:lineRule="auto"/>
        <w:ind w:right="336"/>
        <w:jc w:val="both"/>
      </w:pPr>
      <w:r>
        <w:rPr>
          <w:color w:val="221F1F"/>
        </w:rPr>
        <w:t>The proposal of using the company car by spending for petrol by the company will cost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annual equivalent amount of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49,543.28 for four years. This amount is less than the annual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rental value of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60,000. Therefore, the company should continue to provide its own car to its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executive.</w:t>
      </w:r>
    </w:p>
    <w:p w:rsidR="001A7BF3" w:rsidRDefault="00F364C9">
      <w:pPr>
        <w:pStyle w:val="BodyText"/>
        <w:spacing w:before="1" w:after="6" w:line="360" w:lineRule="auto"/>
        <w:ind w:right="486"/>
        <w:jc w:val="both"/>
      </w:pPr>
      <w:proofErr w:type="gramStart"/>
      <w:r>
        <w:rPr>
          <w:b/>
          <w:i/>
          <w:color w:val="221F1F"/>
        </w:rPr>
        <w:t>EXAMPLE</w:t>
      </w:r>
      <w:r>
        <w:rPr>
          <w:b/>
          <w:i/>
          <w:color w:val="221F1F"/>
          <w:spacing w:val="-1"/>
        </w:rPr>
        <w:t xml:space="preserve"> </w:t>
      </w:r>
      <w:r>
        <w:rPr>
          <w:b/>
          <w:i/>
          <w:color w:val="221F1F"/>
        </w:rPr>
        <w:t xml:space="preserve">6.2 </w:t>
      </w:r>
      <w:r>
        <w:rPr>
          <w:color w:val="221F1F"/>
        </w:rPr>
        <w:t>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company</w:t>
      </w:r>
      <w:proofErr w:type="gramEnd"/>
      <w:r>
        <w:rPr>
          <w:color w:val="221F1F"/>
          <w:spacing w:val="-5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planning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to purchase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advanced machine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centre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Three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original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manufacturers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have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responded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to its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tender whose particulars are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tabulated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as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follows:</w:t>
      </w:r>
    </w:p>
    <w:p w:rsidR="001A7BF3" w:rsidRDefault="00F364C9">
      <w:pPr>
        <w:pStyle w:val="BodyText"/>
        <w:ind w:left="161"/>
        <w:rPr>
          <w:sz w:val="20"/>
        </w:rPr>
      </w:pPr>
      <w:r>
        <w:rPr>
          <w:noProof/>
          <w:sz w:val="20"/>
        </w:rPr>
        <w:drawing>
          <wp:inline distT="0" distB="0" distL="0" distR="0" wp14:anchorId="115A9644" wp14:editId="5B437283">
            <wp:extent cx="5342255" cy="1128395"/>
            <wp:effectExtent l="0" t="0" r="10795" b="14605"/>
            <wp:docPr id="12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39.pn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801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F364C9">
      <w:pPr>
        <w:pStyle w:val="BodyText"/>
        <w:spacing w:before="131" w:line="360" w:lineRule="auto"/>
        <w:ind w:right="847"/>
        <w:rPr>
          <w:sz w:val="36"/>
        </w:rPr>
      </w:pPr>
      <w:r>
        <w:rPr>
          <w:color w:val="221F1F"/>
        </w:rPr>
        <w:t xml:space="preserve">Determine the best alternative based on the annual equivalent method by assuming </w:t>
      </w:r>
      <w:r>
        <w:rPr>
          <w:i/>
          <w:color w:val="221F1F"/>
        </w:rPr>
        <w:t xml:space="preserve">i </w:t>
      </w:r>
      <w:r>
        <w:rPr>
          <w:color w:val="221F1F"/>
        </w:rPr>
        <w:t>= 20%,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compounded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annually.</w:t>
      </w:r>
    </w:p>
    <w:p w:rsidR="001A7BF3" w:rsidRDefault="00F364C9">
      <w:pPr>
        <w:pStyle w:val="Heading2"/>
      </w:pPr>
      <w:r>
        <w:rPr>
          <w:color w:val="221F1F"/>
        </w:rPr>
        <w:t>Solution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1</w:t>
      </w:r>
    </w:p>
    <w:p w:rsidR="001A7BF3" w:rsidRDefault="00F364C9">
      <w:pPr>
        <w:pStyle w:val="BodyText"/>
        <w:spacing w:before="135"/>
      </w:pPr>
      <w:r>
        <w:rPr>
          <w:color w:val="221F1F"/>
        </w:rPr>
        <w:t>Down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 xml:space="preserve">payment, </w:t>
      </w:r>
      <w:r>
        <w:rPr>
          <w:i/>
          <w:color w:val="221F1F"/>
        </w:rPr>
        <w:t>P</w:t>
      </w:r>
      <w:r>
        <w:rPr>
          <w:i/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5</w:t>
      </w:r>
      <w:proofErr w:type="gramStart"/>
      <w:r>
        <w:rPr>
          <w:color w:val="221F1F"/>
        </w:rPr>
        <w:t>,00,000</w:t>
      </w:r>
      <w:proofErr w:type="gramEnd"/>
    </w:p>
    <w:p w:rsidR="001A7BF3" w:rsidRDefault="00F364C9">
      <w:pPr>
        <w:pStyle w:val="BodyText"/>
        <w:spacing w:before="137"/>
      </w:pPr>
      <w:r>
        <w:rPr>
          <w:color w:val="221F1F"/>
        </w:rPr>
        <w:t>Yearly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equal installment,</w:t>
      </w: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A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</w:t>
      </w:r>
      <w:proofErr w:type="gramStart"/>
      <w:r>
        <w:rPr>
          <w:color w:val="221F1F"/>
        </w:rPr>
        <w:t>,00,000</w:t>
      </w:r>
      <w:proofErr w:type="gramEnd"/>
    </w:p>
    <w:p w:rsidR="001A7BF3" w:rsidRDefault="00F364C9">
      <w:pPr>
        <w:pStyle w:val="BodyText"/>
        <w:spacing w:before="139"/>
      </w:pPr>
      <w:r>
        <w:rPr>
          <w:i/>
          <w:color w:val="221F1F"/>
        </w:rPr>
        <w:t>n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15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years</w:t>
      </w:r>
    </w:p>
    <w:p w:rsidR="001A7BF3" w:rsidRDefault="001A7BF3">
      <w:pPr>
        <w:sectPr w:rsidR="001A7BF3" w:rsidSect="00C32665">
          <w:pgSz w:w="12240" w:h="15840"/>
          <w:pgMar w:top="144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4"/>
      </w:pPr>
      <w:r>
        <w:rPr>
          <w:i/>
          <w:color w:val="221F1F"/>
        </w:rPr>
        <w:lastRenderedPageBreak/>
        <w:t xml:space="preserve">i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20%, compounded annually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manufacturer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shown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 6.4.</w:t>
      </w:r>
    </w:p>
    <w:p w:rsidR="001A7BF3" w:rsidRDefault="00F364C9">
      <w:pPr>
        <w:pStyle w:val="BodyText"/>
        <w:spacing w:before="3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251625472" behindDoc="0" locked="0" layoutInCell="1" allowOverlap="1" wp14:anchorId="6174A465" wp14:editId="52D39AC2">
            <wp:simplePos x="0" y="0"/>
            <wp:positionH relativeFrom="page">
              <wp:posOffset>915035</wp:posOffset>
            </wp:positionH>
            <wp:positionV relativeFrom="paragraph">
              <wp:posOffset>92710</wp:posOffset>
            </wp:positionV>
            <wp:extent cx="4865370" cy="1169035"/>
            <wp:effectExtent l="0" t="0" r="11430" b="12065"/>
            <wp:wrapTopAndBottom/>
            <wp:docPr id="12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40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673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F364C9">
      <w:pPr>
        <w:pStyle w:val="BodyText"/>
        <w:spacing w:before="100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equivalent cost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expression 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</w:pPr>
      <w:proofErr w:type="gramStart"/>
      <w:r>
        <w:rPr>
          <w:i/>
          <w:color w:val="221F1F"/>
        </w:rPr>
        <w:t>AE</w:t>
      </w:r>
      <w:r>
        <w:rPr>
          <w:color w:val="221F1F"/>
        </w:rPr>
        <w:t>1(</w:t>
      </w:r>
      <w:proofErr w:type="gramEnd"/>
      <w:r>
        <w:rPr>
          <w:color w:val="221F1F"/>
        </w:rPr>
        <w:t>20%)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5,00,000(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 20%,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2,00,000</w:t>
      </w:r>
    </w:p>
    <w:p w:rsidR="001A7BF3" w:rsidRDefault="00F364C9">
      <w:pPr>
        <w:pStyle w:val="BodyText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>(0.2139)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2,00,000</w:t>
      </w:r>
    </w:p>
    <w:p w:rsidR="001A7BF3" w:rsidRDefault="00F364C9" w:rsidP="001033C0">
      <w:pPr>
        <w:pStyle w:val="BodyText"/>
        <w:tabs>
          <w:tab w:val="left" w:pos="6876"/>
        </w:tabs>
        <w:spacing w:before="2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</w:t>
      </w:r>
      <w:proofErr w:type="gramStart"/>
      <w:r>
        <w:rPr>
          <w:color w:val="221F1F"/>
        </w:rPr>
        <w:t>,06,950</w:t>
      </w:r>
      <w:proofErr w:type="gramEnd"/>
      <w:r w:rsidR="001033C0">
        <w:rPr>
          <w:color w:val="221F1F"/>
        </w:rPr>
        <w:tab/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</w:t>
      </w:r>
    </w:p>
    <w:p w:rsidR="001A7BF3" w:rsidRDefault="00F364C9">
      <w:pPr>
        <w:pStyle w:val="BodyText"/>
        <w:spacing w:before="132"/>
        <w:rPr>
          <w:color w:val="221F1F"/>
        </w:rPr>
      </w:pPr>
      <w:r>
        <w:rPr>
          <w:color w:val="221F1F"/>
        </w:rPr>
        <w:t>Down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 xml:space="preserve">payment, </w:t>
      </w:r>
      <w:r>
        <w:rPr>
          <w:i/>
          <w:color w:val="221F1F"/>
        </w:rPr>
        <w:t>P</w:t>
      </w:r>
      <w:r>
        <w:rPr>
          <w:i/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4</w:t>
      </w:r>
      <w:proofErr w:type="gramStart"/>
      <w:r>
        <w:rPr>
          <w:color w:val="221F1F"/>
        </w:rPr>
        <w:t>,00,000</w:t>
      </w:r>
      <w:proofErr w:type="gramEnd"/>
    </w:p>
    <w:p w:rsidR="001A7BF3" w:rsidRDefault="00F364C9">
      <w:pPr>
        <w:pStyle w:val="BodyText"/>
        <w:spacing w:before="132"/>
      </w:pPr>
      <w:r>
        <w:rPr>
          <w:color w:val="221F1F"/>
        </w:rPr>
        <w:t>Yearly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equal installment,</w:t>
      </w: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A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3</w:t>
      </w:r>
      <w:proofErr w:type="gramStart"/>
      <w:r>
        <w:rPr>
          <w:color w:val="221F1F"/>
        </w:rPr>
        <w:t>,00,000</w:t>
      </w:r>
      <w:proofErr w:type="gramEnd"/>
    </w:p>
    <w:p w:rsidR="001A7BF3" w:rsidRDefault="00F364C9">
      <w:pPr>
        <w:pStyle w:val="BodyText"/>
        <w:spacing w:before="137"/>
      </w:pPr>
      <w:r>
        <w:rPr>
          <w:i/>
          <w:color w:val="221F1F"/>
        </w:rPr>
        <w:t>n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15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years</w:t>
      </w:r>
    </w:p>
    <w:p w:rsidR="001A7BF3" w:rsidRDefault="00F364C9">
      <w:pPr>
        <w:pStyle w:val="BodyText"/>
        <w:spacing w:before="139"/>
      </w:pPr>
      <w:r>
        <w:rPr>
          <w:i/>
          <w:color w:val="221F1F"/>
        </w:rPr>
        <w:t xml:space="preserve">i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20%, compounded annually</w:t>
      </w:r>
    </w:p>
    <w:p w:rsidR="001A7BF3" w:rsidRDefault="00F364C9">
      <w:pPr>
        <w:pStyle w:val="BodyText"/>
        <w:spacing w:before="137"/>
        <w:rPr>
          <w:sz w:val="20"/>
        </w:rPr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 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manufacturer 2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shown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 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6.5</w:t>
      </w:r>
      <w:r>
        <w:rPr>
          <w:color w:val="221F1F"/>
          <w:sz w:val="20"/>
        </w:rPr>
        <w:t>.</w:t>
      </w:r>
    </w:p>
    <w:p w:rsidR="001A7BF3" w:rsidRDefault="001A7BF3">
      <w:pPr>
        <w:pStyle w:val="BodyText"/>
        <w:spacing w:before="11"/>
        <w:ind w:left="0"/>
        <w:rPr>
          <w:sz w:val="8"/>
        </w:rPr>
      </w:pPr>
    </w:p>
    <w:p w:rsidR="001A7BF3" w:rsidRDefault="00F364C9">
      <w:pPr>
        <w:pStyle w:val="BodyText"/>
        <w:spacing w:before="106"/>
      </w:pPr>
      <w:r>
        <w:rPr>
          <w:noProof/>
        </w:rPr>
        <w:drawing>
          <wp:anchor distT="0" distB="0" distL="0" distR="0" simplePos="0" relativeHeight="251626496" behindDoc="0" locked="0" layoutInCell="1" allowOverlap="1" wp14:anchorId="1AE4E177" wp14:editId="59AA55AA">
            <wp:simplePos x="0" y="0"/>
            <wp:positionH relativeFrom="page">
              <wp:posOffset>915035</wp:posOffset>
            </wp:positionH>
            <wp:positionV relativeFrom="paragraph">
              <wp:posOffset>91440</wp:posOffset>
            </wp:positionV>
            <wp:extent cx="5094605" cy="1040130"/>
            <wp:effectExtent l="0" t="0" r="10795" b="7620"/>
            <wp:wrapTopAndBottom/>
            <wp:docPr id="12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41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66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annual equivalent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cost expression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 is</w:t>
      </w:r>
    </w:p>
    <w:p w:rsidR="001A7BF3" w:rsidRDefault="00F364C9">
      <w:pPr>
        <w:pStyle w:val="BodyText"/>
        <w:spacing w:before="137"/>
      </w:pPr>
      <w:proofErr w:type="gramStart"/>
      <w:r>
        <w:rPr>
          <w:i/>
          <w:color w:val="221F1F"/>
        </w:rPr>
        <w:t>AE</w:t>
      </w:r>
      <w:r>
        <w:rPr>
          <w:color w:val="221F1F"/>
        </w:rPr>
        <w:t>2(</w:t>
      </w:r>
      <w:proofErr w:type="gramEnd"/>
      <w:r>
        <w:rPr>
          <w:color w:val="221F1F"/>
        </w:rPr>
        <w:t>20%)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4,00,000(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 20%,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3,00,000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>(0.2139)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3,00,000</w:t>
      </w:r>
    </w:p>
    <w:p w:rsidR="001A7BF3" w:rsidRDefault="00F364C9">
      <w:pPr>
        <w:pStyle w:val="BodyText"/>
        <w:spacing w:before="2"/>
        <w:rPr>
          <w:color w:val="221F1F"/>
        </w:rPr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3</w:t>
      </w:r>
      <w:proofErr w:type="gramStart"/>
      <w:r>
        <w:rPr>
          <w:color w:val="221F1F"/>
        </w:rPr>
        <w:t>,85,560</w:t>
      </w:r>
      <w:proofErr w:type="gramEnd"/>
      <w:r>
        <w:rPr>
          <w:color w:val="221F1F"/>
        </w:rPr>
        <w:t>.</w:t>
      </w:r>
    </w:p>
    <w:p w:rsidR="001A7BF3" w:rsidRDefault="00F364C9">
      <w:pPr>
        <w:pStyle w:val="BodyText"/>
        <w:spacing w:before="2"/>
        <w:rPr>
          <w:b/>
          <w:bCs/>
        </w:rPr>
      </w:pPr>
      <w:r>
        <w:rPr>
          <w:b/>
          <w:bCs/>
          <w:color w:val="221F1F"/>
        </w:rPr>
        <w:t>Alternative</w:t>
      </w:r>
      <w:r>
        <w:rPr>
          <w:b/>
          <w:bCs/>
          <w:color w:val="221F1F"/>
          <w:spacing w:val="-2"/>
        </w:rPr>
        <w:t xml:space="preserve"> </w:t>
      </w:r>
      <w:r>
        <w:rPr>
          <w:b/>
          <w:bCs/>
          <w:color w:val="221F1F"/>
        </w:rPr>
        <w:t>3</w:t>
      </w:r>
    </w:p>
    <w:p w:rsidR="001A7BF3" w:rsidRDefault="00F364C9">
      <w:pPr>
        <w:pStyle w:val="BodyText"/>
        <w:spacing w:line="274" w:lineRule="exact"/>
      </w:pPr>
      <w:r>
        <w:rPr>
          <w:color w:val="221F1F"/>
        </w:rPr>
        <w:t>Down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 xml:space="preserve">payment, </w:t>
      </w:r>
      <w:r>
        <w:rPr>
          <w:i/>
          <w:color w:val="221F1F"/>
        </w:rPr>
        <w:t>P</w:t>
      </w:r>
      <w:r>
        <w:rPr>
          <w:i/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6</w:t>
      </w:r>
      <w:proofErr w:type="gramStart"/>
      <w:r>
        <w:rPr>
          <w:color w:val="221F1F"/>
        </w:rPr>
        <w:t>,00,000</w:t>
      </w:r>
      <w:proofErr w:type="gramEnd"/>
    </w:p>
    <w:p w:rsidR="001A7BF3" w:rsidRDefault="00F364C9">
      <w:pPr>
        <w:pStyle w:val="BodyText"/>
      </w:pPr>
      <w:r>
        <w:rPr>
          <w:color w:val="221F1F"/>
        </w:rPr>
        <w:t>Yearly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equal installment,</w:t>
      </w: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A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</w:t>
      </w:r>
      <w:proofErr w:type="gramStart"/>
      <w:r>
        <w:rPr>
          <w:color w:val="221F1F"/>
        </w:rPr>
        <w:t>,50,000</w:t>
      </w:r>
      <w:proofErr w:type="gramEnd"/>
    </w:p>
    <w:p w:rsidR="001A7BF3" w:rsidRDefault="00F364C9">
      <w:pPr>
        <w:pStyle w:val="BodyText"/>
      </w:pPr>
      <w:r>
        <w:rPr>
          <w:i/>
          <w:color w:val="221F1F"/>
        </w:rPr>
        <w:t>n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15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years</w:t>
      </w:r>
    </w:p>
    <w:p w:rsidR="001A7BF3" w:rsidRDefault="00F364C9">
      <w:pPr>
        <w:pStyle w:val="BodyText"/>
      </w:pPr>
      <w:r>
        <w:rPr>
          <w:i/>
          <w:color w:val="221F1F"/>
        </w:rPr>
        <w:t xml:space="preserve">i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20%, compounded annually</w:t>
      </w:r>
    </w:p>
    <w:p w:rsidR="001A7BF3" w:rsidRDefault="00F364C9">
      <w:pPr>
        <w:pStyle w:val="BodyText"/>
        <w:spacing w:before="2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manufacturer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shown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6.6.</w:t>
      </w:r>
    </w:p>
    <w:p w:rsidR="001A7BF3" w:rsidRDefault="001A7BF3">
      <w:pPr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ind w:left="1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230645" wp14:editId="11B45013">
            <wp:extent cx="5079365" cy="1533525"/>
            <wp:effectExtent l="0" t="0" r="0" b="0"/>
            <wp:docPr id="13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42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888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F364C9">
      <w:pPr>
        <w:pStyle w:val="BodyText"/>
        <w:spacing w:before="132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equivalent cost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expression 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spacing w:before="137"/>
      </w:pPr>
      <w:proofErr w:type="gramStart"/>
      <w:r>
        <w:rPr>
          <w:i/>
          <w:color w:val="221F1F"/>
        </w:rPr>
        <w:t>AE</w:t>
      </w:r>
      <w:r>
        <w:rPr>
          <w:color w:val="221F1F"/>
        </w:rPr>
        <w:t>3(</w:t>
      </w:r>
      <w:proofErr w:type="gramEnd"/>
      <w:r>
        <w:rPr>
          <w:color w:val="221F1F"/>
        </w:rPr>
        <w:t>20%)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6,00,000(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 20%,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1,50,000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>(0.2139)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1,50,000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</w:t>
      </w:r>
      <w:proofErr w:type="gramStart"/>
      <w:r>
        <w:rPr>
          <w:color w:val="221F1F"/>
        </w:rPr>
        <w:t>,78,340</w:t>
      </w:r>
      <w:proofErr w:type="gramEnd"/>
      <w:r>
        <w:rPr>
          <w:color w:val="221F1F"/>
        </w:rPr>
        <w:t>.</w:t>
      </w:r>
    </w:p>
    <w:p w:rsidR="001A7BF3" w:rsidRDefault="00F364C9">
      <w:pPr>
        <w:pStyle w:val="BodyText"/>
        <w:spacing w:before="139" w:line="360" w:lineRule="auto"/>
        <w:ind w:right="1329"/>
      </w:pPr>
      <w:r>
        <w:rPr>
          <w:color w:val="221F1F"/>
        </w:rPr>
        <w:t>The annual equivalent cost of manufacturer 3 is less than that of manufacturer 1 and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manufacturer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2. Therefore,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company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should buy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advanced machine </w:t>
      </w:r>
      <w:proofErr w:type="spellStart"/>
      <w:r>
        <w:rPr>
          <w:color w:val="221F1F"/>
        </w:rPr>
        <w:t>centre</w:t>
      </w:r>
      <w:proofErr w:type="spellEnd"/>
      <w:r>
        <w:rPr>
          <w:color w:val="221F1F"/>
        </w:rPr>
        <w:t xml:space="preserve"> from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manufacturer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3.</w:t>
      </w:r>
    </w:p>
    <w:p w:rsidR="001A7BF3" w:rsidRDefault="00F364C9">
      <w:pPr>
        <w:pStyle w:val="BodyText"/>
        <w:spacing w:after="7" w:line="360" w:lineRule="auto"/>
        <w:ind w:right="423"/>
      </w:pPr>
      <w:proofErr w:type="gramStart"/>
      <w:r>
        <w:rPr>
          <w:b/>
          <w:i/>
          <w:color w:val="221F1F"/>
        </w:rPr>
        <w:t>EXAMPLE 6.3</w:t>
      </w:r>
      <w:r>
        <w:rPr>
          <w:b/>
          <w:i/>
          <w:color w:val="221F1F"/>
          <w:spacing w:val="1"/>
        </w:rPr>
        <w:t xml:space="preserve"> </w:t>
      </w:r>
      <w:r>
        <w:rPr>
          <w:color w:val="221F1F"/>
        </w:rPr>
        <w:t>A company</w:t>
      </w:r>
      <w:proofErr w:type="gramEnd"/>
      <w:r>
        <w:rPr>
          <w:color w:val="221F1F"/>
          <w:spacing w:val="-5"/>
        </w:rPr>
        <w:t xml:space="preserve"> </w:t>
      </w:r>
      <w:r>
        <w:rPr>
          <w:color w:val="221F1F"/>
        </w:rPr>
        <w:t>invests in one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 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two mutually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exclusive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alternatives. 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life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both alternatives is estimated to be 5 years with the following investments, annual returns and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salvage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values.</w:t>
      </w:r>
    </w:p>
    <w:p w:rsidR="001A7BF3" w:rsidRDefault="00F364C9">
      <w:pPr>
        <w:pStyle w:val="BodyText"/>
        <w:ind w:left="161"/>
        <w:rPr>
          <w:sz w:val="20"/>
        </w:rPr>
      </w:pPr>
      <w:r>
        <w:rPr>
          <w:noProof/>
          <w:sz w:val="20"/>
        </w:rPr>
        <w:drawing>
          <wp:inline distT="0" distB="0" distL="0" distR="0" wp14:anchorId="4D70958F" wp14:editId="732672AD">
            <wp:extent cx="5324475" cy="1107440"/>
            <wp:effectExtent l="0" t="0" r="9525" b="16510"/>
            <wp:docPr id="13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43.pn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087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F364C9">
      <w:pPr>
        <w:pStyle w:val="BodyText"/>
        <w:ind w:left="0" w:firstLineChars="50" w:firstLine="120"/>
      </w:pPr>
      <w:r>
        <w:rPr>
          <w:color w:val="221F1F"/>
        </w:rPr>
        <w:t>Determine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 best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based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on 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equivalent method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by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assuming</w:t>
      </w:r>
      <w:r>
        <w:rPr>
          <w:color w:val="221F1F"/>
          <w:spacing w:val="2"/>
        </w:rPr>
        <w:t xml:space="preserve"> </w:t>
      </w:r>
      <w:r>
        <w:rPr>
          <w:i/>
          <w:color w:val="221F1F"/>
        </w:rPr>
        <w:t>i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25%.</w:t>
      </w:r>
    </w:p>
    <w:p w:rsidR="001A7BF3" w:rsidRDefault="00F364C9">
      <w:pPr>
        <w:pStyle w:val="Heading2"/>
        <w:ind w:left="0" w:firstLineChars="50" w:firstLine="120"/>
      </w:pPr>
      <w:r>
        <w:rPr>
          <w:color w:val="221F1F"/>
        </w:rPr>
        <w:t>Solution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</w:t>
      </w:r>
    </w:p>
    <w:p w:rsidR="001A7BF3" w:rsidRDefault="00F364C9">
      <w:pPr>
        <w:pStyle w:val="BodyText"/>
        <w:spacing w:before="133" w:line="360" w:lineRule="auto"/>
        <w:ind w:right="2353"/>
      </w:pPr>
      <w:r>
        <w:rPr>
          <w:color w:val="221F1F"/>
        </w:rPr>
        <w:t xml:space="preserve">Initial investment, </w:t>
      </w:r>
      <w:r>
        <w:rPr>
          <w:i/>
          <w:color w:val="221F1F"/>
        </w:rPr>
        <w:t xml:space="preserve">P </w:t>
      </w:r>
      <w:r>
        <w:rPr>
          <w:color w:val="221F1F"/>
        </w:rPr>
        <w:t xml:space="preserve">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</w:t>
      </w:r>
      <w:proofErr w:type="gramStart"/>
      <w:r>
        <w:rPr>
          <w:color w:val="221F1F"/>
        </w:rPr>
        <w:t>,50,000</w:t>
      </w:r>
      <w:proofErr w:type="gramEnd"/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, Annual equal return, </w:t>
      </w:r>
      <w:r>
        <w:rPr>
          <w:i/>
          <w:color w:val="221F1F"/>
        </w:rPr>
        <w:t xml:space="preserve">A </w:t>
      </w:r>
      <w:r>
        <w:rPr>
          <w:color w:val="221F1F"/>
        </w:rPr>
        <w:t xml:space="preserve">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60,000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Salvage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value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 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end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machine life,</w:t>
      </w: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S</w:t>
      </w:r>
      <w:r>
        <w:rPr>
          <w:i/>
          <w:color w:val="221F1F"/>
          <w:spacing w:val="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15,000</w:t>
      </w:r>
    </w:p>
    <w:p w:rsidR="001A7BF3" w:rsidRDefault="00F364C9">
      <w:pPr>
        <w:pStyle w:val="BodyText"/>
        <w:tabs>
          <w:tab w:val="left" w:pos="1861"/>
        </w:tabs>
        <w:spacing w:line="720" w:lineRule="auto"/>
        <w:ind w:right="3724"/>
      </w:pPr>
      <w:r>
        <w:rPr>
          <w:color w:val="221F1F"/>
        </w:rPr>
        <w:t>Life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5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years,</w:t>
      </w:r>
      <w:r>
        <w:rPr>
          <w:color w:val="221F1F"/>
        </w:rPr>
        <w:tab/>
        <w:t xml:space="preserve">Interest rate, </w:t>
      </w:r>
      <w:r>
        <w:rPr>
          <w:i/>
          <w:color w:val="221F1F"/>
        </w:rPr>
        <w:t xml:space="preserve">i </w:t>
      </w:r>
      <w:r>
        <w:rPr>
          <w:color w:val="221F1F"/>
        </w:rPr>
        <w:t>= 25%, compounded annually</w:t>
      </w:r>
      <w:r>
        <w:rPr>
          <w:color w:val="221F1F"/>
          <w:spacing w:val="-57"/>
        </w:rPr>
        <w:t xml:space="preserve"> </w:t>
      </w:r>
      <w:proofErr w:type="gramStart"/>
      <w:r>
        <w:rPr>
          <w:color w:val="221F1F"/>
        </w:rPr>
        <w:t>The</w:t>
      </w:r>
      <w:proofErr w:type="gramEnd"/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alternative 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shown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6.7.</w:t>
      </w:r>
    </w:p>
    <w:p w:rsidR="001A7BF3" w:rsidRDefault="001A7BF3">
      <w:pPr>
        <w:spacing w:line="720" w:lineRule="auto"/>
        <w:sectPr w:rsidR="001A7BF3" w:rsidSect="00C32665">
          <w:pgSz w:w="12240" w:h="15840"/>
          <w:pgMar w:top="144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ind w:left="1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188B4C" wp14:editId="0BA4A214">
            <wp:extent cx="3992245" cy="1914525"/>
            <wp:effectExtent l="0" t="0" r="0" b="0"/>
            <wp:docPr id="13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44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798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1A7BF3">
      <w:pPr>
        <w:pStyle w:val="BodyText"/>
        <w:ind w:left="0"/>
        <w:rPr>
          <w:sz w:val="20"/>
        </w:rPr>
      </w:pPr>
    </w:p>
    <w:p w:rsidR="001A7BF3" w:rsidRDefault="001A7BF3">
      <w:pPr>
        <w:pStyle w:val="BodyText"/>
        <w:spacing w:before="7"/>
        <w:ind w:left="0"/>
        <w:rPr>
          <w:sz w:val="19"/>
        </w:rPr>
      </w:pPr>
    </w:p>
    <w:p w:rsidR="001A7BF3" w:rsidRDefault="00F364C9">
      <w:pPr>
        <w:pStyle w:val="BodyText"/>
        <w:spacing w:before="90" w:line="360" w:lineRule="auto"/>
        <w:ind w:right="2584"/>
      </w:pPr>
      <w:r>
        <w:rPr>
          <w:color w:val="221F1F"/>
        </w:rPr>
        <w:t>The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equivalent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revenue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expression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as follows:</w:t>
      </w:r>
    </w:p>
    <w:p w:rsidR="001A7BF3" w:rsidRDefault="00F364C9">
      <w:pPr>
        <w:pStyle w:val="BodyText"/>
      </w:pPr>
      <w:proofErr w:type="gramStart"/>
      <w:r>
        <w:rPr>
          <w:i/>
          <w:color w:val="221F1F"/>
        </w:rPr>
        <w:t>AE</w:t>
      </w:r>
      <w:r>
        <w:rPr>
          <w:color w:val="221F1F"/>
        </w:rPr>
        <w:t>A(</w:t>
      </w:r>
      <w:proofErr w:type="gramEnd"/>
      <w:r>
        <w:rPr>
          <w:color w:val="221F1F"/>
        </w:rPr>
        <w:t>25%)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–1,50,000(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25%,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60,000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+ 15,000(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25%,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–1</w:t>
      </w:r>
      <w:proofErr w:type="gramStart"/>
      <w:r>
        <w:rPr>
          <w:color w:val="221F1F"/>
        </w:rPr>
        <w:t>,50,000</w:t>
      </w:r>
      <w:proofErr w:type="gramEnd"/>
      <w:r>
        <w:rPr>
          <w:color w:val="221F1F"/>
        </w:rPr>
        <w:t>(0.3718)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60,000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15,000(0.1218)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6,057</w:t>
      </w:r>
    </w:p>
    <w:p w:rsidR="001A7BF3" w:rsidRDefault="00F364C9">
      <w:pPr>
        <w:pStyle w:val="Heading2"/>
        <w:spacing w:before="144"/>
      </w:pP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B</w:t>
      </w:r>
    </w:p>
    <w:p w:rsidR="001A7BF3" w:rsidRDefault="00F364C9">
      <w:pPr>
        <w:pStyle w:val="BodyText"/>
        <w:spacing w:before="132" w:line="360" w:lineRule="auto"/>
        <w:ind w:right="6220"/>
      </w:pPr>
      <w:r>
        <w:rPr>
          <w:color w:val="221F1F"/>
        </w:rPr>
        <w:t xml:space="preserve">Initial investment, </w:t>
      </w:r>
      <w:r>
        <w:rPr>
          <w:i/>
          <w:color w:val="221F1F"/>
        </w:rPr>
        <w:t xml:space="preserve">P </w:t>
      </w:r>
      <w:r>
        <w:rPr>
          <w:color w:val="221F1F"/>
        </w:rPr>
        <w:t xml:space="preserve">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</w:t>
      </w:r>
      <w:proofErr w:type="gramStart"/>
      <w:r>
        <w:rPr>
          <w:color w:val="221F1F"/>
        </w:rPr>
        <w:t>,75,000</w:t>
      </w:r>
      <w:proofErr w:type="gramEnd"/>
      <w:r>
        <w:rPr>
          <w:color w:val="221F1F"/>
          <w:spacing w:val="-57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equal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return,</w:t>
      </w:r>
      <w:r>
        <w:rPr>
          <w:color w:val="221F1F"/>
          <w:spacing w:val="-3"/>
        </w:rPr>
        <w:t xml:space="preserve"> </w:t>
      </w:r>
      <w:r>
        <w:rPr>
          <w:i/>
          <w:color w:val="221F1F"/>
        </w:rPr>
        <w:t>A</w:t>
      </w:r>
      <w:r>
        <w:rPr>
          <w:i/>
          <w:color w:val="221F1F"/>
          <w:spacing w:val="-4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70,000</w:t>
      </w:r>
    </w:p>
    <w:p w:rsidR="001A7BF3" w:rsidRDefault="00F364C9">
      <w:pPr>
        <w:pStyle w:val="BodyText"/>
        <w:spacing w:line="360" w:lineRule="auto"/>
        <w:ind w:right="4306"/>
      </w:pPr>
      <w:r>
        <w:rPr>
          <w:color w:val="221F1F"/>
        </w:rPr>
        <w:t xml:space="preserve">Salvage value at the end of machine life, </w:t>
      </w:r>
      <w:r>
        <w:rPr>
          <w:i/>
          <w:color w:val="221F1F"/>
        </w:rPr>
        <w:t xml:space="preserve">S </w:t>
      </w:r>
      <w:r>
        <w:rPr>
          <w:color w:val="221F1F"/>
        </w:rPr>
        <w:t xml:space="preserve">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35,000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Life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years</w:t>
      </w:r>
    </w:p>
    <w:p w:rsidR="001A7BF3" w:rsidRDefault="00F364C9">
      <w:pPr>
        <w:pStyle w:val="BodyText"/>
      </w:pPr>
      <w:r>
        <w:rPr>
          <w:color w:val="221F1F"/>
        </w:rPr>
        <w:t>Interest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 xml:space="preserve">rate, </w:t>
      </w:r>
      <w:r>
        <w:rPr>
          <w:i/>
          <w:color w:val="221F1F"/>
        </w:rPr>
        <w:t xml:space="preserve">i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25%,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compounded annually</w:t>
      </w:r>
    </w:p>
    <w:p w:rsidR="001A7BF3" w:rsidRDefault="00F364C9">
      <w:pPr>
        <w:pStyle w:val="BodyText"/>
        <w:spacing w:before="140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alternative B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shown 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6.8.</w:t>
      </w:r>
    </w:p>
    <w:p w:rsidR="001A7BF3" w:rsidRDefault="001A7BF3">
      <w:pPr>
        <w:pStyle w:val="BodyText"/>
        <w:ind w:left="0"/>
        <w:rPr>
          <w:sz w:val="20"/>
        </w:rPr>
      </w:pPr>
    </w:p>
    <w:p w:rsidR="001A7BF3" w:rsidRDefault="00F364C9">
      <w:pPr>
        <w:pStyle w:val="BodyText"/>
        <w:spacing w:before="9"/>
        <w:ind w:left="0"/>
      </w:pPr>
      <w:r>
        <w:rPr>
          <w:noProof/>
        </w:rPr>
        <w:drawing>
          <wp:anchor distT="0" distB="0" distL="0" distR="0" simplePos="0" relativeHeight="251627520" behindDoc="0" locked="0" layoutInCell="1" allowOverlap="1" wp14:anchorId="45EA86F9" wp14:editId="5148D0A7">
            <wp:simplePos x="0" y="0"/>
            <wp:positionH relativeFrom="page">
              <wp:posOffset>915035</wp:posOffset>
            </wp:positionH>
            <wp:positionV relativeFrom="paragraph">
              <wp:posOffset>125095</wp:posOffset>
            </wp:positionV>
            <wp:extent cx="4237990" cy="1350645"/>
            <wp:effectExtent l="0" t="0" r="10160" b="1905"/>
            <wp:wrapTopAndBottom/>
            <wp:docPr id="14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45.pn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0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1A7BF3">
      <w:pPr>
        <w:sectPr w:rsidR="001A7BF3" w:rsidSect="00C32665">
          <w:pgSz w:w="12240" w:h="15840"/>
          <w:pgMar w:top="144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4"/>
      </w:pPr>
      <w:r>
        <w:rPr>
          <w:color w:val="221F1F"/>
        </w:rPr>
        <w:lastRenderedPageBreak/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annual equivalent revenue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expression 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above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 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spacing w:before="137"/>
      </w:pPr>
      <w:proofErr w:type="gramStart"/>
      <w:r>
        <w:rPr>
          <w:i/>
          <w:color w:val="221F1F"/>
        </w:rPr>
        <w:t>AE</w:t>
      </w:r>
      <w:r>
        <w:rPr>
          <w:color w:val="221F1F"/>
        </w:rPr>
        <w:t>B(</w:t>
      </w:r>
      <w:proofErr w:type="gramEnd"/>
      <w:r>
        <w:rPr>
          <w:color w:val="221F1F"/>
        </w:rPr>
        <w:t>25%)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–1,75,000(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 25%,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70,000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35,000(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25%,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–1</w:t>
      </w:r>
      <w:proofErr w:type="gramStart"/>
      <w:r>
        <w:rPr>
          <w:color w:val="221F1F"/>
        </w:rPr>
        <w:t>,75,000</w:t>
      </w:r>
      <w:proofErr w:type="gramEnd"/>
      <w:r>
        <w:rPr>
          <w:color w:val="221F1F"/>
        </w:rPr>
        <w:t>(0.3718)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70,000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35,000(0.1218)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9,198</w:t>
      </w:r>
    </w:p>
    <w:p w:rsidR="001A7BF3" w:rsidRDefault="00F364C9">
      <w:pPr>
        <w:pStyle w:val="BodyText"/>
        <w:spacing w:before="140" w:line="360" w:lineRule="auto"/>
        <w:ind w:right="777"/>
        <w:rPr>
          <w:sz w:val="30"/>
        </w:rPr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annual equivalent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net return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 B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more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than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that 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Thus, the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company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should select alternative</w:t>
      </w:r>
      <w:r>
        <w:rPr>
          <w:color w:val="221F1F"/>
          <w:spacing w:val="-11"/>
        </w:rPr>
        <w:t xml:space="preserve"> </w:t>
      </w:r>
      <w:r>
        <w:rPr>
          <w:color w:val="221F1F"/>
          <w:sz w:val="20"/>
        </w:rPr>
        <w:t>B.</w:t>
      </w:r>
    </w:p>
    <w:p w:rsidR="001A7BF3" w:rsidRDefault="00F364C9">
      <w:pPr>
        <w:pStyle w:val="BodyText"/>
        <w:spacing w:after="5" w:line="360" w:lineRule="auto"/>
        <w:ind w:right="344"/>
        <w:jc w:val="both"/>
      </w:pPr>
      <w:r>
        <w:rPr>
          <w:b/>
          <w:i/>
          <w:color w:val="221F1F"/>
        </w:rPr>
        <w:t xml:space="preserve">EXAMPLE 6.4 </w:t>
      </w:r>
      <w:r>
        <w:rPr>
          <w:color w:val="221F1F"/>
        </w:rPr>
        <w:t>A certain individual firm desires an economic analysis to determine which of the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two machines is attractive in a given interval of time. The minimum attractive rate of return for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firm is 15%. 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following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data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are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to be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used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in 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analysis:</w:t>
      </w:r>
    </w:p>
    <w:p w:rsidR="001A7BF3" w:rsidRDefault="00F364C9">
      <w:pPr>
        <w:pStyle w:val="BodyText"/>
        <w:ind w:left="161"/>
        <w:rPr>
          <w:sz w:val="20"/>
        </w:rPr>
      </w:pPr>
      <w:r>
        <w:rPr>
          <w:noProof/>
          <w:sz w:val="20"/>
        </w:rPr>
        <w:drawing>
          <wp:inline distT="0" distB="0" distL="0" distR="0" wp14:anchorId="499D8823" wp14:editId="3B7C7A30">
            <wp:extent cx="4943475" cy="1069340"/>
            <wp:effectExtent l="0" t="0" r="9525" b="16510"/>
            <wp:docPr id="14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46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927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1A7BF3">
      <w:pPr>
        <w:pStyle w:val="BodyText"/>
        <w:spacing w:before="4"/>
        <w:ind w:left="0"/>
        <w:rPr>
          <w:sz w:val="21"/>
        </w:rPr>
      </w:pPr>
    </w:p>
    <w:p w:rsidR="001A7BF3" w:rsidRDefault="00F364C9">
      <w:pPr>
        <w:pStyle w:val="BodyText"/>
      </w:pPr>
      <w:r>
        <w:rPr>
          <w:color w:val="221F1F"/>
        </w:rPr>
        <w:t>Which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machine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would you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choose?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Base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your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answer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on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equivalent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cost.</w:t>
      </w:r>
    </w:p>
    <w:p w:rsidR="001A7BF3" w:rsidRDefault="001A7BF3">
      <w:pPr>
        <w:pStyle w:val="BodyText"/>
        <w:spacing w:before="7"/>
        <w:ind w:left="0"/>
      </w:pPr>
    </w:p>
    <w:p w:rsidR="001A7BF3" w:rsidRDefault="00F364C9">
      <w:pPr>
        <w:pStyle w:val="Heading2"/>
      </w:pPr>
      <w:r>
        <w:rPr>
          <w:color w:val="221F1F"/>
        </w:rPr>
        <w:t>Solution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Machine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X</w:t>
      </w:r>
    </w:p>
    <w:p w:rsidR="001A7BF3" w:rsidRDefault="00F364C9">
      <w:pPr>
        <w:pStyle w:val="BodyText"/>
        <w:spacing w:before="135" w:line="360" w:lineRule="auto"/>
        <w:ind w:right="7057"/>
      </w:pPr>
      <w:r>
        <w:rPr>
          <w:color w:val="221F1F"/>
        </w:rPr>
        <w:t xml:space="preserve">First cost, </w:t>
      </w:r>
      <w:r>
        <w:rPr>
          <w:i/>
          <w:color w:val="221F1F"/>
        </w:rPr>
        <w:t xml:space="preserve">P </w:t>
      </w:r>
      <w:r>
        <w:rPr>
          <w:color w:val="221F1F"/>
        </w:rPr>
        <w:t xml:space="preserve">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</w:t>
      </w:r>
      <w:proofErr w:type="gramStart"/>
      <w:r>
        <w:rPr>
          <w:color w:val="221F1F"/>
        </w:rPr>
        <w:t>,50,000</w:t>
      </w:r>
      <w:proofErr w:type="gramEnd"/>
      <w:r>
        <w:rPr>
          <w:color w:val="221F1F"/>
          <w:spacing w:val="-57"/>
        </w:rPr>
        <w:t xml:space="preserve"> </w:t>
      </w:r>
      <w:r>
        <w:rPr>
          <w:color w:val="221F1F"/>
        </w:rPr>
        <w:t>Life,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n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12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years</w:t>
      </w:r>
    </w:p>
    <w:p w:rsidR="001A7BF3" w:rsidRDefault="00F364C9">
      <w:pPr>
        <w:pStyle w:val="BodyText"/>
        <w:spacing w:line="360" w:lineRule="auto"/>
        <w:ind w:right="3806"/>
      </w:pPr>
      <w:r>
        <w:rPr>
          <w:color w:val="221F1F"/>
        </w:rPr>
        <w:t xml:space="preserve">Estimated salvage value at the end of machine life, </w:t>
      </w:r>
      <w:r>
        <w:rPr>
          <w:i/>
          <w:color w:val="221F1F"/>
        </w:rPr>
        <w:t xml:space="preserve">S </w:t>
      </w:r>
      <w:r>
        <w:rPr>
          <w:color w:val="221F1F"/>
        </w:rPr>
        <w:t xml:space="preserve">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0.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maintenance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cost,</w:t>
      </w: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A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0.</w:t>
      </w:r>
    </w:p>
    <w:p w:rsidR="001A7BF3" w:rsidRDefault="00F364C9">
      <w:pPr>
        <w:pStyle w:val="BodyText"/>
        <w:spacing w:line="274" w:lineRule="exact"/>
      </w:pPr>
      <w:r>
        <w:rPr>
          <w:color w:val="221F1F"/>
        </w:rPr>
        <w:t>Interest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rate,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i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15%,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compounded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annually.</w:t>
      </w:r>
    </w:p>
    <w:p w:rsidR="001A7BF3" w:rsidRDefault="001A7BF3">
      <w:pPr>
        <w:spacing w:line="274" w:lineRule="exact"/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ind w:left="1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EF590D" wp14:editId="45380F5B">
            <wp:extent cx="4695190" cy="1410335"/>
            <wp:effectExtent l="0" t="0" r="10160" b="18415"/>
            <wp:docPr id="14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47.pn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759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F364C9">
      <w:pPr>
        <w:pStyle w:val="BodyText"/>
        <w:spacing w:before="90"/>
        <w:ind w:left="0" w:firstLineChars="50" w:firstLine="120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equivalent cost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expression 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spacing w:before="140"/>
      </w:pPr>
      <w:proofErr w:type="gramStart"/>
      <w:r>
        <w:rPr>
          <w:i/>
          <w:color w:val="221F1F"/>
        </w:rPr>
        <w:t>AE</w:t>
      </w:r>
      <w:r>
        <w:rPr>
          <w:color w:val="221F1F"/>
        </w:rPr>
        <w:t>X(</w:t>
      </w:r>
      <w:proofErr w:type="gramEnd"/>
      <w:r>
        <w:rPr>
          <w:color w:val="221F1F"/>
        </w:rPr>
        <w:t>15%)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1,50,000(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12)</w:t>
      </w:r>
    </w:p>
    <w:p w:rsidR="001A7BF3" w:rsidRDefault="00F364C9">
      <w:pPr>
        <w:pStyle w:val="BodyText"/>
        <w:spacing w:before="136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</w:t>
      </w:r>
      <w:proofErr w:type="gramStart"/>
      <w:r>
        <w:rPr>
          <w:color w:val="221F1F"/>
        </w:rPr>
        <w:t>,50,000</w:t>
      </w:r>
      <w:proofErr w:type="gramEnd"/>
      <w:r>
        <w:rPr>
          <w:color w:val="221F1F"/>
        </w:rPr>
        <w:t>(0.1845)</w:t>
      </w:r>
    </w:p>
    <w:p w:rsidR="001A7BF3" w:rsidRDefault="00F364C9">
      <w:pPr>
        <w:pStyle w:val="BodyText"/>
        <w:spacing w:before="140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27,675</w:t>
      </w:r>
    </w:p>
    <w:p w:rsidR="001A7BF3" w:rsidRDefault="00F364C9">
      <w:pPr>
        <w:pStyle w:val="Heading2"/>
        <w:spacing w:before="141"/>
      </w:pPr>
      <w:r>
        <w:rPr>
          <w:color w:val="221F1F"/>
        </w:rPr>
        <w:t>Machine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Y</w:t>
      </w:r>
    </w:p>
    <w:p w:rsidR="001A7BF3" w:rsidRDefault="00F364C9">
      <w:pPr>
        <w:pStyle w:val="BodyText"/>
        <w:spacing w:before="135" w:line="360" w:lineRule="auto"/>
        <w:ind w:right="7057"/>
      </w:pPr>
      <w:r>
        <w:rPr>
          <w:color w:val="221F1F"/>
        </w:rPr>
        <w:t xml:space="preserve">First cost, </w:t>
      </w:r>
      <w:r>
        <w:rPr>
          <w:i/>
          <w:color w:val="221F1F"/>
        </w:rPr>
        <w:t xml:space="preserve">P </w:t>
      </w:r>
      <w:r>
        <w:rPr>
          <w:color w:val="221F1F"/>
        </w:rPr>
        <w:t xml:space="preserve">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</w:t>
      </w:r>
      <w:proofErr w:type="gramStart"/>
      <w:r>
        <w:rPr>
          <w:color w:val="221F1F"/>
        </w:rPr>
        <w:t>,40,000</w:t>
      </w:r>
      <w:proofErr w:type="gramEnd"/>
      <w:r>
        <w:rPr>
          <w:color w:val="221F1F"/>
          <w:spacing w:val="-57"/>
        </w:rPr>
        <w:t xml:space="preserve"> </w:t>
      </w:r>
      <w:r>
        <w:rPr>
          <w:color w:val="221F1F"/>
        </w:rPr>
        <w:t>Life,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n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12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years</w:t>
      </w:r>
    </w:p>
    <w:p w:rsidR="001A7BF3" w:rsidRDefault="00F364C9">
      <w:pPr>
        <w:pStyle w:val="BodyText"/>
        <w:spacing w:line="360" w:lineRule="auto"/>
        <w:ind w:right="3326"/>
      </w:pPr>
      <w:r>
        <w:rPr>
          <w:color w:val="221F1F"/>
        </w:rPr>
        <w:t xml:space="preserve">Estimated salvage value at the end of machine life, </w:t>
      </w:r>
      <w:r>
        <w:rPr>
          <w:i/>
          <w:color w:val="221F1F"/>
        </w:rPr>
        <w:t xml:space="preserve">S </w:t>
      </w:r>
      <w:r>
        <w:rPr>
          <w:color w:val="221F1F"/>
        </w:rPr>
        <w:t xml:space="preserve">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60,000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maintenance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cost,</w:t>
      </w: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A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4,500</w:t>
      </w:r>
    </w:p>
    <w:p w:rsidR="001A7BF3" w:rsidRDefault="00F364C9">
      <w:pPr>
        <w:pStyle w:val="BodyText"/>
      </w:pPr>
      <w:r>
        <w:rPr>
          <w:color w:val="221F1F"/>
        </w:rPr>
        <w:t>Interest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rate,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i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15%,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compounded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annually.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machine Y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depicted 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6.10.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equivalent cost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expression 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spacing w:before="137"/>
      </w:pPr>
      <w:proofErr w:type="gramStart"/>
      <w:r>
        <w:rPr>
          <w:i/>
          <w:color w:val="221F1F"/>
        </w:rPr>
        <w:t>AE</w:t>
      </w:r>
      <w:r>
        <w:rPr>
          <w:color w:val="221F1F"/>
        </w:rPr>
        <w:t>Y(</w:t>
      </w:r>
      <w:proofErr w:type="gramEnd"/>
      <w:r>
        <w:rPr>
          <w:color w:val="221F1F"/>
        </w:rPr>
        <w:t>15%)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2,40,000(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 15%,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12)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4,500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 6,000(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12)</w:t>
      </w:r>
    </w:p>
    <w:p w:rsidR="001A7BF3" w:rsidRDefault="00F364C9">
      <w:pPr>
        <w:pStyle w:val="BodyText"/>
        <w:spacing w:before="139"/>
      </w:pPr>
      <w:r>
        <w:rPr>
          <w:noProof/>
        </w:rPr>
        <w:drawing>
          <wp:anchor distT="0" distB="0" distL="0" distR="0" simplePos="0" relativeHeight="251628544" behindDoc="0" locked="0" layoutInCell="1" allowOverlap="1" wp14:anchorId="12B1E26A" wp14:editId="4D47B381">
            <wp:simplePos x="0" y="0"/>
            <wp:positionH relativeFrom="page">
              <wp:posOffset>915035</wp:posOffset>
            </wp:positionH>
            <wp:positionV relativeFrom="paragraph">
              <wp:posOffset>561975</wp:posOffset>
            </wp:positionV>
            <wp:extent cx="4292600" cy="1441450"/>
            <wp:effectExtent l="0" t="0" r="12700" b="6350"/>
            <wp:wrapTopAndBottom/>
            <wp:docPr id="15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48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431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</w:t>
      </w:r>
      <w:proofErr w:type="gramStart"/>
      <w:r>
        <w:rPr>
          <w:color w:val="221F1F"/>
        </w:rPr>
        <w:t>,40,000</w:t>
      </w:r>
      <w:proofErr w:type="gramEnd"/>
      <w:r>
        <w:rPr>
          <w:color w:val="221F1F"/>
        </w:rPr>
        <w:t>(0.1845)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4,500 – 6,000(0.0345)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48,573</w:t>
      </w:r>
    </w:p>
    <w:p w:rsidR="001A7BF3" w:rsidRDefault="001A7BF3">
      <w:pPr>
        <w:pStyle w:val="BodyText"/>
        <w:spacing w:before="2"/>
        <w:ind w:left="0"/>
        <w:rPr>
          <w:sz w:val="9"/>
        </w:rPr>
      </w:pPr>
    </w:p>
    <w:p w:rsidR="001A7BF3" w:rsidRDefault="001A7BF3">
      <w:pPr>
        <w:rPr>
          <w:sz w:val="9"/>
        </w:rPr>
        <w:sectPr w:rsidR="001A7BF3" w:rsidSect="00C32665">
          <w:pgSz w:w="12240" w:h="15840"/>
          <w:pgMar w:top="144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4" w:line="360" w:lineRule="auto"/>
        <w:ind w:right="340"/>
        <w:rPr>
          <w:sz w:val="20"/>
        </w:rPr>
      </w:pPr>
      <w:r>
        <w:rPr>
          <w:color w:val="221F1F"/>
        </w:rPr>
        <w:lastRenderedPageBreak/>
        <w:t>The</w:t>
      </w:r>
      <w:r>
        <w:rPr>
          <w:color w:val="221F1F"/>
          <w:spacing w:val="19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21"/>
        </w:rPr>
        <w:t xml:space="preserve"> </w:t>
      </w:r>
      <w:r>
        <w:rPr>
          <w:color w:val="221F1F"/>
        </w:rPr>
        <w:t>equivalent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cost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19"/>
        </w:rPr>
        <w:t xml:space="preserve"> </w:t>
      </w:r>
      <w:r>
        <w:rPr>
          <w:color w:val="221F1F"/>
        </w:rPr>
        <w:t>machine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X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21"/>
        </w:rPr>
        <w:t xml:space="preserve"> </w:t>
      </w:r>
      <w:r>
        <w:rPr>
          <w:color w:val="221F1F"/>
        </w:rPr>
        <w:t>less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than</w:t>
      </w:r>
      <w:r>
        <w:rPr>
          <w:color w:val="221F1F"/>
          <w:spacing w:val="19"/>
        </w:rPr>
        <w:t xml:space="preserve"> </w:t>
      </w:r>
      <w:r>
        <w:rPr>
          <w:color w:val="221F1F"/>
        </w:rPr>
        <w:t>that</w:t>
      </w:r>
      <w:r>
        <w:rPr>
          <w:color w:val="221F1F"/>
          <w:spacing w:val="2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machine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Y.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So,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machine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X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2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more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cost effective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machine</w:t>
      </w:r>
      <w:r>
        <w:rPr>
          <w:color w:val="221F1F"/>
          <w:sz w:val="20"/>
        </w:rPr>
        <w:t>.</w:t>
      </w:r>
    </w:p>
    <w:p w:rsidR="001A7BF3" w:rsidRDefault="001A7BF3">
      <w:pPr>
        <w:pStyle w:val="BodyText"/>
        <w:spacing w:before="10"/>
        <w:ind w:left="0"/>
        <w:rPr>
          <w:sz w:val="29"/>
        </w:rPr>
      </w:pPr>
    </w:p>
    <w:p w:rsidR="001A7BF3" w:rsidRDefault="00F364C9">
      <w:pPr>
        <w:pStyle w:val="BodyText"/>
        <w:spacing w:after="10"/>
        <w:ind w:right="598"/>
      </w:pPr>
      <w:r>
        <w:rPr>
          <w:b/>
          <w:i/>
          <w:color w:val="221F1F"/>
        </w:rPr>
        <w:t>EXAMPLE</w:t>
      </w:r>
      <w:r>
        <w:rPr>
          <w:b/>
          <w:i/>
          <w:color w:val="221F1F"/>
          <w:spacing w:val="-1"/>
        </w:rPr>
        <w:t xml:space="preserve"> </w:t>
      </w:r>
      <w:r>
        <w:rPr>
          <w:b/>
          <w:i/>
          <w:color w:val="221F1F"/>
        </w:rPr>
        <w:t>6.5</w:t>
      </w:r>
      <w:r>
        <w:rPr>
          <w:b/>
          <w:i/>
          <w:color w:val="221F1F"/>
          <w:spacing w:val="1"/>
        </w:rPr>
        <w:t xml:space="preserve"> </w:t>
      </w:r>
      <w:r>
        <w:rPr>
          <w:color w:val="221F1F"/>
        </w:rPr>
        <w:t>Two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possible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routes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1"/>
        </w:rPr>
        <w:t xml:space="preserve"> </w:t>
      </w:r>
      <w:proofErr w:type="gramStart"/>
      <w:r>
        <w:rPr>
          <w:color w:val="221F1F"/>
        </w:rPr>
        <w:t>laying</w:t>
      </w:r>
      <w:proofErr w:type="gramEnd"/>
      <w:r>
        <w:rPr>
          <w:color w:val="221F1F"/>
          <w:spacing w:val="-3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power line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are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 xml:space="preserve">under </w:t>
      </w:r>
      <w:proofErr w:type="spellStart"/>
      <w:r>
        <w:rPr>
          <w:color w:val="221F1F"/>
        </w:rPr>
        <w:t>study.Data</w:t>
      </w:r>
      <w:proofErr w:type="spellEnd"/>
      <w:r>
        <w:rPr>
          <w:color w:val="221F1F"/>
          <w:spacing w:val="-1"/>
        </w:rPr>
        <w:t xml:space="preserve"> </w:t>
      </w:r>
      <w:r>
        <w:rPr>
          <w:color w:val="221F1F"/>
        </w:rPr>
        <w:t>on 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routes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are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as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follows:</w:t>
      </w:r>
    </w:p>
    <w:p w:rsidR="001A7BF3" w:rsidRDefault="00F364C9">
      <w:pPr>
        <w:pStyle w:val="BodyText"/>
        <w:ind w:left="161"/>
        <w:rPr>
          <w:sz w:val="20"/>
        </w:rPr>
      </w:pPr>
      <w:r>
        <w:rPr>
          <w:noProof/>
          <w:sz w:val="20"/>
        </w:rPr>
        <w:drawing>
          <wp:inline distT="0" distB="0" distL="0" distR="0" wp14:anchorId="57BE30CA" wp14:editId="3662876E">
            <wp:extent cx="5012055" cy="1389380"/>
            <wp:effectExtent l="0" t="0" r="17145" b="1270"/>
            <wp:docPr id="15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49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08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1A7BF3">
      <w:pPr>
        <w:pStyle w:val="BodyText"/>
        <w:spacing w:before="2"/>
        <w:ind w:left="0"/>
        <w:rPr>
          <w:sz w:val="23"/>
        </w:rPr>
      </w:pPr>
    </w:p>
    <w:p w:rsidR="001A7BF3" w:rsidRDefault="00F364C9">
      <w:pPr>
        <w:pStyle w:val="BodyText"/>
      </w:pPr>
      <w:r>
        <w:rPr>
          <w:color w:val="221F1F"/>
        </w:rPr>
        <w:t>If 15%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interest 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used, should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power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line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be routed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around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lake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or under 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lake?</w:t>
      </w:r>
    </w:p>
    <w:p w:rsidR="001A7BF3" w:rsidRDefault="00F364C9">
      <w:pPr>
        <w:pStyle w:val="Heading2"/>
        <w:spacing w:before="7"/>
      </w:pPr>
      <w:r>
        <w:rPr>
          <w:color w:val="221F1F"/>
        </w:rPr>
        <w:t>Solution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1—</w:t>
      </w:r>
      <w:r>
        <w:rPr>
          <w:color w:val="221F1F"/>
          <w:spacing w:val="-1"/>
        </w:rPr>
        <w:t xml:space="preserve"> </w:t>
      </w:r>
      <w:proofErr w:type="gramStart"/>
      <w:r>
        <w:rPr>
          <w:color w:val="221F1F"/>
        </w:rPr>
        <w:t>Around</w:t>
      </w:r>
      <w:proofErr w:type="gramEnd"/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lake</w:t>
      </w:r>
    </w:p>
    <w:p w:rsidR="001A7BF3" w:rsidRDefault="00F364C9">
      <w:pPr>
        <w:pStyle w:val="BodyText"/>
        <w:spacing w:before="132"/>
      </w:pPr>
      <w:r>
        <w:rPr>
          <w:color w:val="221F1F"/>
        </w:rPr>
        <w:t>First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cost 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</w:t>
      </w:r>
      <w:proofErr w:type="gramStart"/>
      <w:r>
        <w:rPr>
          <w:color w:val="221F1F"/>
        </w:rPr>
        <w:t>,50,000</w:t>
      </w:r>
      <w:proofErr w:type="gramEnd"/>
      <w:r>
        <w:rPr>
          <w:color w:val="221F1F"/>
          <w:spacing w:val="-1"/>
        </w:rPr>
        <w:t xml:space="preserve"> </w:t>
      </w:r>
      <w:r>
        <w:rPr>
          <w:color w:val="221F1F"/>
        </w:rPr>
        <w:t>x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15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22,50,000</w:t>
      </w:r>
    </w:p>
    <w:p w:rsidR="001A7BF3" w:rsidRDefault="00F364C9">
      <w:pPr>
        <w:pStyle w:val="BodyText"/>
        <w:spacing w:before="139" w:line="360" w:lineRule="auto"/>
        <w:ind w:right="5223"/>
      </w:pPr>
      <w:r>
        <w:rPr>
          <w:color w:val="221F1F"/>
        </w:rPr>
        <w:t>Maintenance cost/</w:t>
      </w:r>
      <w:proofErr w:type="spellStart"/>
      <w:r>
        <w:rPr>
          <w:color w:val="221F1F"/>
        </w:rPr>
        <w:t>yr</w:t>
      </w:r>
      <w:proofErr w:type="spellEnd"/>
      <w:r>
        <w:rPr>
          <w:color w:val="221F1F"/>
        </w:rPr>
        <w:t xml:space="preserve"> = 6,000 x15 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90,000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Power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loss/</w:t>
      </w:r>
      <w:proofErr w:type="spellStart"/>
      <w:r>
        <w:rPr>
          <w:color w:val="221F1F"/>
        </w:rPr>
        <w:t>yr</w:t>
      </w:r>
      <w:proofErr w:type="spellEnd"/>
      <w:r>
        <w:rPr>
          <w:color w:val="221F1F"/>
          <w:spacing w:val="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15,000 x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15 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</w:t>
      </w:r>
      <w:proofErr w:type="gramStart"/>
      <w:r>
        <w:rPr>
          <w:color w:val="221F1F"/>
        </w:rPr>
        <w:t>,25,000</w:t>
      </w:r>
      <w:proofErr w:type="gramEnd"/>
    </w:p>
    <w:p w:rsidR="001A7BF3" w:rsidRDefault="00F364C9">
      <w:pPr>
        <w:pStyle w:val="BodyText"/>
        <w:spacing w:before="1"/>
      </w:pPr>
      <w:r>
        <w:rPr>
          <w:color w:val="221F1F"/>
        </w:rPr>
        <w:t>Maintenance cost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power loss/</w:t>
      </w:r>
      <w:proofErr w:type="spellStart"/>
      <w:r>
        <w:rPr>
          <w:color w:val="221F1F"/>
        </w:rPr>
        <w:t>yr</w:t>
      </w:r>
      <w:proofErr w:type="spellEnd"/>
      <w:r>
        <w:rPr>
          <w:color w:val="221F1F"/>
        </w:rPr>
        <w:t xml:space="preserve"> 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90,000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</w:t>
      </w:r>
      <w:proofErr w:type="gramStart"/>
      <w:r>
        <w:rPr>
          <w:color w:val="221F1F"/>
        </w:rPr>
        <w:t>,25,000</w:t>
      </w:r>
      <w:proofErr w:type="gramEnd"/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3</w:t>
      </w:r>
      <w:proofErr w:type="gramStart"/>
      <w:r>
        <w:rPr>
          <w:color w:val="221F1F"/>
        </w:rPr>
        <w:t>,15,000</w:t>
      </w:r>
      <w:proofErr w:type="gramEnd"/>
    </w:p>
    <w:p w:rsidR="001A7BF3" w:rsidRDefault="00F364C9">
      <w:pPr>
        <w:pStyle w:val="BodyText"/>
        <w:spacing w:before="139"/>
        <w:rPr>
          <w:sz w:val="26"/>
        </w:rPr>
      </w:pPr>
      <w:r>
        <w:rPr>
          <w:color w:val="221F1F"/>
        </w:rPr>
        <w:t>Salvage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value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90,000 x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15 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13</w:t>
      </w:r>
      <w:proofErr w:type="gramStart"/>
      <w:r>
        <w:rPr>
          <w:color w:val="221F1F"/>
        </w:rPr>
        <w:t>,50,000</w:t>
      </w:r>
      <w:proofErr w:type="gramEnd"/>
    </w:p>
    <w:p w:rsidR="001A7BF3" w:rsidRDefault="001A7BF3">
      <w:pPr>
        <w:pStyle w:val="BodyText"/>
        <w:spacing w:before="10"/>
        <w:ind w:left="0"/>
        <w:rPr>
          <w:sz w:val="31"/>
        </w:rPr>
      </w:pPr>
    </w:p>
    <w:p w:rsidR="001A7BF3" w:rsidRDefault="00F364C9">
      <w:pPr>
        <w:pStyle w:val="BodyText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shown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6.11</w:t>
      </w:r>
    </w:p>
    <w:p w:rsidR="001A7BF3" w:rsidRDefault="001A7BF3">
      <w:pPr>
        <w:pStyle w:val="BodyText"/>
        <w:spacing w:before="2"/>
        <w:ind w:left="0"/>
        <w:rPr>
          <w:sz w:val="9"/>
        </w:rPr>
      </w:pPr>
    </w:p>
    <w:p w:rsidR="001A7BF3" w:rsidRDefault="00F364C9">
      <w:pPr>
        <w:rPr>
          <w:sz w:val="9"/>
        </w:rPr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</w:rPr>
        <w:drawing>
          <wp:anchor distT="0" distB="0" distL="0" distR="0" simplePos="0" relativeHeight="251629568" behindDoc="0" locked="0" layoutInCell="1" allowOverlap="1" wp14:anchorId="7CF25CD3" wp14:editId="78E010FF">
            <wp:simplePos x="0" y="0"/>
            <wp:positionH relativeFrom="page">
              <wp:posOffset>915035</wp:posOffset>
            </wp:positionH>
            <wp:positionV relativeFrom="paragraph">
              <wp:posOffset>92710</wp:posOffset>
            </wp:positionV>
            <wp:extent cx="4396740" cy="1462405"/>
            <wp:effectExtent l="0" t="0" r="3810" b="4445"/>
            <wp:wrapTopAndBottom/>
            <wp:docPr id="15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50.pn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769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F364C9">
      <w:pPr>
        <w:pStyle w:val="BodyText"/>
        <w:spacing w:before="74"/>
      </w:pPr>
      <w:r>
        <w:rPr>
          <w:color w:val="221F1F"/>
        </w:rPr>
        <w:lastRenderedPageBreak/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equivalent cost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expression 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spacing w:before="137"/>
      </w:pPr>
      <w:proofErr w:type="gramStart"/>
      <w:r>
        <w:rPr>
          <w:i/>
          <w:color w:val="221F1F"/>
        </w:rPr>
        <w:t>AE</w:t>
      </w:r>
      <w:r>
        <w:rPr>
          <w:color w:val="221F1F"/>
        </w:rPr>
        <w:t>1(</w:t>
      </w:r>
      <w:proofErr w:type="gramEnd"/>
      <w:r>
        <w:rPr>
          <w:color w:val="221F1F"/>
        </w:rPr>
        <w:t>15%)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22,50,000(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 15%,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3,15,000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–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13,50,000(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 15%,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22</w:t>
      </w:r>
      <w:proofErr w:type="gramStart"/>
      <w:r>
        <w:rPr>
          <w:color w:val="221F1F"/>
        </w:rPr>
        <w:t>,50,000</w:t>
      </w:r>
      <w:proofErr w:type="gramEnd"/>
      <w:r>
        <w:rPr>
          <w:color w:val="221F1F"/>
        </w:rPr>
        <w:t>(0.1710)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3,15,000 – 13,50,000(0.0210)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6</w:t>
      </w:r>
      <w:proofErr w:type="gramStart"/>
      <w:r>
        <w:rPr>
          <w:color w:val="221F1F"/>
        </w:rPr>
        <w:t>,71,400</w:t>
      </w:r>
      <w:proofErr w:type="gramEnd"/>
    </w:p>
    <w:p w:rsidR="001A7BF3" w:rsidRDefault="001A7BF3">
      <w:pPr>
        <w:pStyle w:val="BodyText"/>
        <w:spacing w:before="5"/>
        <w:ind w:left="0"/>
        <w:rPr>
          <w:sz w:val="22"/>
        </w:rPr>
      </w:pPr>
    </w:p>
    <w:p w:rsidR="001A7BF3" w:rsidRDefault="00F364C9">
      <w:pPr>
        <w:pStyle w:val="Heading2"/>
      </w:pP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2—</w:t>
      </w:r>
      <w:proofErr w:type="gramStart"/>
      <w:r>
        <w:rPr>
          <w:color w:val="221F1F"/>
        </w:rPr>
        <w:t>Under</w:t>
      </w:r>
      <w:proofErr w:type="gramEnd"/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lake</w:t>
      </w:r>
    </w:p>
    <w:p w:rsidR="001A7BF3" w:rsidRDefault="00F364C9">
      <w:pPr>
        <w:pStyle w:val="BodyText"/>
        <w:spacing w:before="135" w:line="360" w:lineRule="auto"/>
        <w:ind w:right="5223"/>
      </w:pPr>
      <w:r>
        <w:rPr>
          <w:color w:val="221F1F"/>
        </w:rPr>
        <w:t>First cost = 7</w:t>
      </w:r>
      <w:proofErr w:type="gramStart"/>
      <w:r>
        <w:rPr>
          <w:color w:val="221F1F"/>
        </w:rPr>
        <w:t>,50,000</w:t>
      </w:r>
      <w:proofErr w:type="gramEnd"/>
      <w:r>
        <w:rPr>
          <w:color w:val="221F1F"/>
        </w:rPr>
        <w:t xml:space="preserve"> x 5 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37,50,000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Maintenance cost/</w:t>
      </w:r>
      <w:proofErr w:type="spellStart"/>
      <w:r>
        <w:rPr>
          <w:color w:val="221F1F"/>
        </w:rPr>
        <w:t>yr</w:t>
      </w:r>
      <w:proofErr w:type="spellEnd"/>
      <w:r>
        <w:rPr>
          <w:color w:val="221F1F"/>
        </w:rPr>
        <w:t xml:space="preserve"> = 12,000 x5 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60,000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Power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loss/</w:t>
      </w:r>
      <w:proofErr w:type="spellStart"/>
      <w:r>
        <w:rPr>
          <w:color w:val="221F1F"/>
        </w:rPr>
        <w:t>yr</w:t>
      </w:r>
      <w:proofErr w:type="spellEnd"/>
      <w:r>
        <w:rPr>
          <w:color w:val="221F1F"/>
          <w:spacing w:val="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15,000 x5 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75,000</w:t>
      </w:r>
    </w:p>
    <w:p w:rsidR="001A7BF3" w:rsidRDefault="00F364C9">
      <w:pPr>
        <w:pStyle w:val="BodyText"/>
        <w:spacing w:line="275" w:lineRule="exact"/>
      </w:pPr>
      <w:r>
        <w:rPr>
          <w:color w:val="221F1F"/>
        </w:rPr>
        <w:t>Maintenance cost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power loss/</w:t>
      </w:r>
      <w:proofErr w:type="spellStart"/>
      <w:r>
        <w:rPr>
          <w:color w:val="221F1F"/>
        </w:rPr>
        <w:t>yr</w:t>
      </w:r>
      <w:proofErr w:type="spellEnd"/>
      <w:r>
        <w:rPr>
          <w:color w:val="221F1F"/>
        </w:rPr>
        <w:t xml:space="preserve"> 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60,000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75,000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</w:t>
      </w:r>
      <w:proofErr w:type="gramStart"/>
      <w:r>
        <w:rPr>
          <w:color w:val="221F1F"/>
        </w:rPr>
        <w:t>,35,000</w:t>
      </w:r>
      <w:proofErr w:type="gramEnd"/>
    </w:p>
    <w:p w:rsidR="001A7BF3" w:rsidRDefault="00F364C9">
      <w:pPr>
        <w:pStyle w:val="BodyText"/>
        <w:spacing w:before="137"/>
      </w:pPr>
      <w:r>
        <w:rPr>
          <w:color w:val="221F1F"/>
        </w:rPr>
        <w:t>Salvage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value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</w:t>
      </w:r>
      <w:proofErr w:type="gramStart"/>
      <w:r>
        <w:rPr>
          <w:color w:val="221F1F"/>
        </w:rPr>
        <w:t>,50,000</w:t>
      </w:r>
      <w:proofErr w:type="gramEnd"/>
      <w:r>
        <w:rPr>
          <w:color w:val="221F1F"/>
          <w:spacing w:val="3"/>
        </w:rPr>
        <w:t xml:space="preserve"> </w:t>
      </w:r>
      <w:r>
        <w:rPr>
          <w:color w:val="221F1F"/>
        </w:rPr>
        <w:t>x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5 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7,50,000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shown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6.12.</w:t>
      </w:r>
    </w:p>
    <w:p w:rsidR="001A7BF3" w:rsidRDefault="001A7BF3">
      <w:pPr>
        <w:pStyle w:val="BodyText"/>
        <w:ind w:left="0"/>
        <w:rPr>
          <w:sz w:val="9"/>
        </w:rPr>
      </w:pPr>
    </w:p>
    <w:p w:rsidR="001A7BF3" w:rsidRDefault="00F364C9">
      <w:pPr>
        <w:pStyle w:val="BodyText"/>
        <w:spacing w:before="219"/>
        <w:ind w:left="0" w:firstLineChars="100" w:firstLine="240"/>
      </w:pPr>
      <w:r>
        <w:rPr>
          <w:noProof/>
        </w:rPr>
        <w:drawing>
          <wp:anchor distT="0" distB="0" distL="0" distR="0" simplePos="0" relativeHeight="251630592" behindDoc="0" locked="0" layoutInCell="1" allowOverlap="1" wp14:anchorId="2B5E9801" wp14:editId="66FA307C">
            <wp:simplePos x="0" y="0"/>
            <wp:positionH relativeFrom="page">
              <wp:posOffset>915035</wp:posOffset>
            </wp:positionH>
            <wp:positionV relativeFrom="paragraph">
              <wp:posOffset>116840</wp:posOffset>
            </wp:positionV>
            <wp:extent cx="4467225" cy="1254125"/>
            <wp:effectExtent l="0" t="0" r="9525" b="3175"/>
            <wp:wrapTopAndBottom/>
            <wp:docPr id="16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51.pn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458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equivalent cost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expression 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spacing w:before="139"/>
      </w:pPr>
      <w:proofErr w:type="gramStart"/>
      <w:r>
        <w:rPr>
          <w:i/>
          <w:color w:val="221F1F"/>
        </w:rPr>
        <w:t>AE</w:t>
      </w:r>
      <w:r>
        <w:rPr>
          <w:color w:val="221F1F"/>
        </w:rPr>
        <w:t>2(</w:t>
      </w:r>
      <w:proofErr w:type="gramEnd"/>
      <w:r>
        <w:rPr>
          <w:color w:val="221F1F"/>
        </w:rPr>
        <w:t>15%)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37,50,000(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 15%,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1,35,000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–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7,50,000(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 15%,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15)</w:t>
      </w:r>
    </w:p>
    <w:p w:rsidR="001A7BF3" w:rsidRDefault="00F364C9">
      <w:pPr>
        <w:pStyle w:val="BodyText"/>
        <w:spacing w:before="137"/>
        <w:ind w:left="1180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37</w:t>
      </w:r>
      <w:proofErr w:type="gramStart"/>
      <w:r>
        <w:rPr>
          <w:color w:val="221F1F"/>
        </w:rPr>
        <w:t>,50,000</w:t>
      </w:r>
      <w:proofErr w:type="gramEnd"/>
      <w:r>
        <w:rPr>
          <w:color w:val="221F1F"/>
        </w:rPr>
        <w:t>(0.1710)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1,35,000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– 7,50,000(0.0210)</w:t>
      </w:r>
    </w:p>
    <w:p w:rsidR="001A7BF3" w:rsidRDefault="00F364C9">
      <w:pPr>
        <w:pStyle w:val="BodyText"/>
        <w:spacing w:before="137"/>
        <w:ind w:left="1180"/>
        <w:rPr>
          <w:sz w:val="22"/>
        </w:rPr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7</w:t>
      </w:r>
      <w:proofErr w:type="gramStart"/>
      <w:r>
        <w:rPr>
          <w:color w:val="221F1F"/>
        </w:rPr>
        <w:t>,60,500</w:t>
      </w:r>
      <w:proofErr w:type="gramEnd"/>
    </w:p>
    <w:p w:rsidR="001A7BF3" w:rsidRDefault="00F364C9">
      <w:pPr>
        <w:pStyle w:val="BodyText"/>
        <w:spacing w:line="360" w:lineRule="auto"/>
        <w:ind w:right="341"/>
      </w:pPr>
      <w:r>
        <w:rPr>
          <w:color w:val="221F1F"/>
        </w:rPr>
        <w:t>The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equivalent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cost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1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less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than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that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2.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Therefore,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select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route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around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lake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laying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the power line.</w:t>
      </w:r>
    </w:p>
    <w:p w:rsidR="001A7BF3" w:rsidRDefault="00F364C9">
      <w:pPr>
        <w:pStyle w:val="BodyText"/>
        <w:spacing w:line="360" w:lineRule="auto"/>
        <w:ind w:right="341"/>
      </w:pPr>
      <w:r>
        <w:rPr>
          <w:b/>
          <w:i/>
          <w:color w:val="221F1F"/>
        </w:rPr>
        <w:t>EXAMPLE</w:t>
      </w:r>
      <w:r>
        <w:rPr>
          <w:b/>
          <w:i/>
          <w:color w:val="221F1F"/>
          <w:spacing w:val="23"/>
        </w:rPr>
        <w:t xml:space="preserve"> </w:t>
      </w:r>
      <w:r>
        <w:rPr>
          <w:b/>
          <w:i/>
          <w:color w:val="221F1F"/>
        </w:rPr>
        <w:t>6.6</w:t>
      </w:r>
      <w:r>
        <w:rPr>
          <w:b/>
          <w:i/>
          <w:color w:val="221F1F"/>
          <w:spacing w:val="21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suburban</w:t>
      </w:r>
      <w:r>
        <w:rPr>
          <w:color w:val="221F1F"/>
          <w:spacing w:val="22"/>
        </w:rPr>
        <w:t xml:space="preserve"> </w:t>
      </w:r>
      <w:r>
        <w:rPr>
          <w:color w:val="221F1F"/>
        </w:rPr>
        <w:t>taxi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>company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analyzing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proposal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buying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cars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with</w:t>
      </w:r>
      <w:r>
        <w:rPr>
          <w:color w:val="221F1F"/>
          <w:spacing w:val="23"/>
        </w:rPr>
        <w:t xml:space="preserve"> </w:t>
      </w:r>
      <w:r>
        <w:rPr>
          <w:color w:val="221F1F"/>
        </w:rPr>
        <w:t>diesel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engines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instead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petrol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engines.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cars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average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60,000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km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17"/>
        </w:rPr>
        <w:t xml:space="preserve"> </w:t>
      </w:r>
      <w:r>
        <w:rPr>
          <w:color w:val="221F1F"/>
        </w:rPr>
        <w:t>year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with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useful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life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three</w:t>
      </w:r>
    </w:p>
    <w:p w:rsidR="001A7BF3" w:rsidRDefault="001A7BF3">
      <w:pPr>
        <w:spacing w:line="360" w:lineRule="auto"/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4" w:after="7" w:line="360" w:lineRule="auto"/>
        <w:ind w:right="336"/>
      </w:pPr>
      <w:proofErr w:type="gramStart"/>
      <w:r>
        <w:rPr>
          <w:color w:val="221F1F"/>
        </w:rPr>
        <w:lastRenderedPageBreak/>
        <w:t>years</w:t>
      </w:r>
      <w:proofErr w:type="gramEnd"/>
      <w:r>
        <w:rPr>
          <w:color w:val="221F1F"/>
          <w:spacing w:val="47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43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petrol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taxi</w:t>
      </w:r>
      <w:r>
        <w:rPr>
          <w:color w:val="221F1F"/>
          <w:spacing w:val="43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four</w:t>
      </w:r>
      <w:r>
        <w:rPr>
          <w:color w:val="221F1F"/>
          <w:spacing w:val="49"/>
        </w:rPr>
        <w:t xml:space="preserve"> </w:t>
      </w:r>
      <w:r>
        <w:rPr>
          <w:color w:val="221F1F"/>
        </w:rPr>
        <w:t>years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diesel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taxi.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Other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comparative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details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are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as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follows:</w:t>
      </w:r>
    </w:p>
    <w:p w:rsidR="001A7BF3" w:rsidRDefault="00F364C9">
      <w:pPr>
        <w:pStyle w:val="BodyText"/>
        <w:ind w:left="161"/>
        <w:rPr>
          <w:sz w:val="20"/>
        </w:rPr>
      </w:pPr>
      <w:r>
        <w:rPr>
          <w:noProof/>
          <w:sz w:val="20"/>
        </w:rPr>
        <w:drawing>
          <wp:inline distT="0" distB="0" distL="0" distR="0" wp14:anchorId="4A581916" wp14:editId="30C739EF">
            <wp:extent cx="5079365" cy="1397635"/>
            <wp:effectExtent l="0" t="0" r="6985" b="12065"/>
            <wp:docPr id="16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52.pn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622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F364C9">
      <w:pPr>
        <w:pStyle w:val="BodyText"/>
      </w:pPr>
      <w:r>
        <w:rPr>
          <w:color w:val="221F1F"/>
        </w:rPr>
        <w:t>Determine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more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economical choice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interest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rate 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compounded annually.</w:t>
      </w:r>
    </w:p>
    <w:p w:rsidR="001A7BF3" w:rsidRDefault="00F364C9">
      <w:pPr>
        <w:pStyle w:val="Heading2"/>
        <w:spacing w:before="8"/>
      </w:pPr>
      <w:r>
        <w:rPr>
          <w:color w:val="221F1F"/>
        </w:rPr>
        <w:t>Solution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1—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Purchase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diesel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taxi</w:t>
      </w:r>
    </w:p>
    <w:p w:rsidR="001A7BF3" w:rsidRDefault="00F364C9">
      <w:pPr>
        <w:pStyle w:val="BodyText"/>
        <w:spacing w:before="134" w:line="360" w:lineRule="auto"/>
        <w:ind w:right="7018"/>
      </w:pPr>
      <w:r>
        <w:rPr>
          <w:color w:val="221F1F"/>
        </w:rPr>
        <w:t xml:space="preserve">Vehicle cost 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3</w:t>
      </w:r>
      <w:proofErr w:type="gramStart"/>
      <w:r>
        <w:rPr>
          <w:color w:val="221F1F"/>
        </w:rPr>
        <w:t>,90,000</w:t>
      </w:r>
      <w:proofErr w:type="gramEnd"/>
      <w:r>
        <w:rPr>
          <w:color w:val="221F1F"/>
          <w:spacing w:val="-58"/>
        </w:rPr>
        <w:t xml:space="preserve"> </w:t>
      </w:r>
      <w:r>
        <w:rPr>
          <w:color w:val="221F1F"/>
        </w:rPr>
        <w:t>Life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years</w:t>
      </w:r>
    </w:p>
    <w:p w:rsidR="001A7BF3" w:rsidRDefault="00F364C9">
      <w:pPr>
        <w:pStyle w:val="BodyText"/>
        <w:spacing w:line="360" w:lineRule="auto"/>
        <w:ind w:right="5270"/>
      </w:pPr>
      <w:r>
        <w:rPr>
          <w:color w:val="221F1F"/>
        </w:rPr>
        <w:t>Number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5"/>
        </w:rPr>
        <w:t xml:space="preserve"> </w:t>
      </w:r>
      <w:proofErr w:type="spellStart"/>
      <w:r>
        <w:rPr>
          <w:color w:val="221F1F"/>
        </w:rPr>
        <w:t>litres</w:t>
      </w:r>
      <w:proofErr w:type="spellEnd"/>
      <w:r>
        <w:rPr>
          <w:color w:val="221F1F"/>
        </w:rPr>
        <w:t>/year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60,000/30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2,000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litres</w:t>
      </w:r>
      <w:proofErr w:type="spellEnd"/>
      <w:r>
        <w:rPr>
          <w:color w:val="221F1F"/>
          <w:spacing w:val="-57"/>
        </w:rPr>
        <w:t xml:space="preserve"> </w:t>
      </w:r>
      <w:r>
        <w:rPr>
          <w:color w:val="221F1F"/>
        </w:rPr>
        <w:t>Fuel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cost/</w:t>
      </w:r>
      <w:proofErr w:type="spellStart"/>
      <w:r>
        <w:rPr>
          <w:color w:val="221F1F"/>
        </w:rPr>
        <w:t>yr</w:t>
      </w:r>
      <w:proofErr w:type="spellEnd"/>
      <w:r>
        <w:rPr>
          <w:color w:val="221F1F"/>
        </w:rPr>
        <w:t xml:space="preserve">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2,000 x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8 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16,000</w:t>
      </w:r>
    </w:p>
    <w:p w:rsidR="001A7BF3" w:rsidRDefault="00F364C9">
      <w:pPr>
        <w:pStyle w:val="BodyText"/>
      </w:pPr>
      <w:r>
        <w:rPr>
          <w:color w:val="221F1F"/>
        </w:rPr>
        <w:t>Fuel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cost,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repairs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insurance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premium/</w:t>
      </w:r>
      <w:proofErr w:type="spellStart"/>
      <w:r>
        <w:rPr>
          <w:color w:val="221F1F"/>
        </w:rPr>
        <w:t>yr</w:t>
      </w:r>
      <w:proofErr w:type="spellEnd"/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16,000 +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9,000 +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15,000 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40,000</w:t>
      </w:r>
    </w:p>
    <w:p w:rsidR="001A7BF3" w:rsidRDefault="00F364C9">
      <w:pPr>
        <w:pStyle w:val="BodyText"/>
        <w:spacing w:before="140"/>
        <w:rPr>
          <w:sz w:val="20"/>
        </w:rPr>
      </w:pPr>
      <w:r>
        <w:rPr>
          <w:color w:val="221F1F"/>
        </w:rPr>
        <w:t>Salvage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value at 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end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vehicle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life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60,000</w:t>
      </w:r>
    </w:p>
    <w:p w:rsidR="001A7BF3" w:rsidRDefault="00F364C9">
      <w:pPr>
        <w:pStyle w:val="BodyText"/>
        <w:spacing w:before="10"/>
        <w:ind w:left="0"/>
      </w:pPr>
      <w:r>
        <w:rPr>
          <w:noProof/>
        </w:rPr>
        <w:drawing>
          <wp:anchor distT="0" distB="0" distL="0" distR="0" simplePos="0" relativeHeight="251631616" behindDoc="0" locked="0" layoutInCell="1" allowOverlap="1" wp14:anchorId="6606509A" wp14:editId="1B4F086D">
            <wp:simplePos x="0" y="0"/>
            <wp:positionH relativeFrom="page">
              <wp:posOffset>915035</wp:posOffset>
            </wp:positionH>
            <wp:positionV relativeFrom="paragraph">
              <wp:posOffset>27940</wp:posOffset>
            </wp:positionV>
            <wp:extent cx="4361815" cy="1330325"/>
            <wp:effectExtent l="0" t="0" r="635" b="3175"/>
            <wp:wrapTopAndBottom/>
            <wp:docPr id="16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53.pn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547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</w:t>
      </w: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equivalent cost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expression 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1A7BF3">
      <w:pPr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4"/>
      </w:pPr>
      <w:proofErr w:type="gramStart"/>
      <w:r>
        <w:rPr>
          <w:i/>
          <w:color w:val="221F1F"/>
        </w:rPr>
        <w:lastRenderedPageBreak/>
        <w:t>AE</w:t>
      </w:r>
      <w:r>
        <w:rPr>
          <w:color w:val="221F1F"/>
        </w:rPr>
        <w:t>(</w:t>
      </w:r>
      <w:proofErr w:type="gramEnd"/>
      <w:r>
        <w:rPr>
          <w:color w:val="221F1F"/>
        </w:rPr>
        <w:t>20%)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3,90,000(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 20%,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40,000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 60,000(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</w:t>
      </w:r>
      <w:proofErr w:type="gramStart"/>
      <w:r>
        <w:rPr>
          <w:color w:val="221F1F"/>
        </w:rPr>
        <w:t>,90,000</w:t>
      </w:r>
      <w:proofErr w:type="gramEnd"/>
      <w:r>
        <w:rPr>
          <w:color w:val="221F1F"/>
        </w:rPr>
        <w:t>(0.3863)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40,000 – 60,000(0.1863)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</w:t>
      </w:r>
      <w:proofErr w:type="gramStart"/>
      <w:r>
        <w:rPr>
          <w:color w:val="221F1F"/>
        </w:rPr>
        <w:t>,79,479</w:t>
      </w:r>
      <w:proofErr w:type="gramEnd"/>
    </w:p>
    <w:p w:rsidR="001A7BF3" w:rsidRDefault="00F364C9">
      <w:pPr>
        <w:pStyle w:val="Heading2"/>
        <w:spacing w:before="142"/>
      </w:pPr>
      <w:r>
        <w:rPr>
          <w:color w:val="221F1F"/>
        </w:rPr>
        <w:t>Alternative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2—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Purchase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petrol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taxi</w:t>
      </w:r>
    </w:p>
    <w:p w:rsidR="001A7BF3" w:rsidRDefault="00F364C9">
      <w:pPr>
        <w:pStyle w:val="BodyText"/>
        <w:spacing w:before="135"/>
      </w:pPr>
      <w:r>
        <w:rPr>
          <w:color w:val="221F1F"/>
        </w:rPr>
        <w:t>Vehicle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 xml:space="preserve">cost 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3</w:t>
      </w:r>
      <w:proofErr w:type="gramStart"/>
      <w:r>
        <w:rPr>
          <w:color w:val="221F1F"/>
        </w:rPr>
        <w:t>,60,000</w:t>
      </w:r>
      <w:proofErr w:type="gramEnd"/>
    </w:p>
    <w:p w:rsidR="001A7BF3" w:rsidRDefault="00F364C9">
      <w:pPr>
        <w:pStyle w:val="BodyText"/>
        <w:spacing w:before="136" w:line="360" w:lineRule="auto"/>
        <w:ind w:right="3741"/>
      </w:pPr>
      <w:r>
        <w:rPr>
          <w:color w:val="221F1F"/>
        </w:rPr>
        <w:t>Life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3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years,</w:t>
      </w:r>
      <w:r>
        <w:rPr>
          <w:color w:val="221F1F"/>
          <w:spacing w:val="57"/>
        </w:rPr>
        <w:t xml:space="preserve"> </w:t>
      </w:r>
      <w:r>
        <w:rPr>
          <w:color w:val="221F1F"/>
        </w:rPr>
        <w:t>Number of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litres</w:t>
      </w:r>
      <w:proofErr w:type="spellEnd"/>
      <w:r>
        <w:rPr>
          <w:color w:val="221F1F"/>
        </w:rPr>
        <w:t>/year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60,000/20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 3,000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litres</w:t>
      </w:r>
      <w:proofErr w:type="spellEnd"/>
      <w:r>
        <w:rPr>
          <w:color w:val="221F1F"/>
          <w:spacing w:val="-57"/>
        </w:rPr>
        <w:t xml:space="preserve"> </w:t>
      </w:r>
      <w:r>
        <w:rPr>
          <w:color w:val="221F1F"/>
        </w:rPr>
        <w:t>Fuel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cost/</w:t>
      </w:r>
      <w:proofErr w:type="spellStart"/>
      <w:r>
        <w:rPr>
          <w:color w:val="221F1F"/>
        </w:rPr>
        <w:t>yr</w:t>
      </w:r>
      <w:proofErr w:type="spellEnd"/>
      <w:r>
        <w:rPr>
          <w:color w:val="221F1F"/>
        </w:rPr>
        <w:t xml:space="preserve">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3,000 x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20 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60,000</w:t>
      </w:r>
    </w:p>
    <w:p w:rsidR="001A7BF3" w:rsidRDefault="00F364C9">
      <w:pPr>
        <w:pStyle w:val="BodyText"/>
      </w:pPr>
      <w:r>
        <w:rPr>
          <w:color w:val="221F1F"/>
        </w:rPr>
        <w:t>Fuel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cost,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repairs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insurance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premium/</w:t>
      </w:r>
      <w:proofErr w:type="spellStart"/>
      <w:r>
        <w:rPr>
          <w:color w:val="221F1F"/>
        </w:rPr>
        <w:t>yr</w:t>
      </w:r>
      <w:proofErr w:type="spellEnd"/>
    </w:p>
    <w:p w:rsidR="001A7BF3" w:rsidRDefault="00F364C9">
      <w:pPr>
        <w:pStyle w:val="BodyText"/>
        <w:spacing w:before="140"/>
        <w:ind w:left="1240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60,000 +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6,000 +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15,000 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81,000</w:t>
      </w:r>
    </w:p>
    <w:p w:rsidR="001A7BF3" w:rsidRDefault="00F364C9">
      <w:pPr>
        <w:pStyle w:val="BodyText"/>
        <w:spacing w:before="137"/>
        <w:rPr>
          <w:sz w:val="22"/>
        </w:rPr>
      </w:pPr>
      <w:r>
        <w:rPr>
          <w:color w:val="221F1F"/>
        </w:rPr>
        <w:t>Salvage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value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vehicle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life 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90,000</w:t>
      </w:r>
    </w:p>
    <w:p w:rsidR="001A7BF3" w:rsidRDefault="00F364C9">
      <w:pPr>
        <w:pStyle w:val="BodyText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shown 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6.14.</w:t>
      </w:r>
    </w:p>
    <w:p w:rsidR="001A7BF3" w:rsidRDefault="00F364C9">
      <w:pPr>
        <w:pStyle w:val="BodyText"/>
        <w:spacing w:before="2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251632640" behindDoc="0" locked="0" layoutInCell="1" allowOverlap="1" wp14:anchorId="18D90293" wp14:editId="58448A3B">
            <wp:simplePos x="0" y="0"/>
            <wp:positionH relativeFrom="page">
              <wp:posOffset>915035</wp:posOffset>
            </wp:positionH>
            <wp:positionV relativeFrom="paragraph">
              <wp:posOffset>92075</wp:posOffset>
            </wp:positionV>
            <wp:extent cx="3382010" cy="1518920"/>
            <wp:effectExtent l="0" t="0" r="8890" b="5080"/>
            <wp:wrapTopAndBottom/>
            <wp:docPr id="17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54.pn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897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F364C9">
      <w:pPr>
        <w:pStyle w:val="BodyText"/>
        <w:spacing w:before="102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equivalent cost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expression 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spacing w:before="139"/>
      </w:pPr>
      <w:proofErr w:type="gramStart"/>
      <w:r>
        <w:rPr>
          <w:i/>
          <w:color w:val="221F1F"/>
        </w:rPr>
        <w:t>AE</w:t>
      </w:r>
      <w:r>
        <w:rPr>
          <w:color w:val="221F1F"/>
        </w:rPr>
        <w:t>(</w:t>
      </w:r>
      <w:proofErr w:type="gramEnd"/>
      <w:r>
        <w:rPr>
          <w:color w:val="221F1F"/>
        </w:rPr>
        <w:t>20%)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3,60,000(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 20%,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81,000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 90,000(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</w:t>
      </w:r>
      <w:proofErr w:type="gramStart"/>
      <w:r>
        <w:rPr>
          <w:color w:val="221F1F"/>
        </w:rPr>
        <w:t>,60,000</w:t>
      </w:r>
      <w:proofErr w:type="gramEnd"/>
      <w:r>
        <w:rPr>
          <w:color w:val="221F1F"/>
        </w:rPr>
        <w:t>(0.4747)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81,000 – 90,000(0.2747)</w:t>
      </w:r>
    </w:p>
    <w:p w:rsidR="001A7BF3" w:rsidRDefault="00F364C9">
      <w:pPr>
        <w:pStyle w:val="BodyText"/>
        <w:spacing w:before="139"/>
        <w:jc w:val="both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</w:t>
      </w:r>
      <w:proofErr w:type="gramStart"/>
      <w:r>
        <w:rPr>
          <w:color w:val="221F1F"/>
        </w:rPr>
        <w:t>,27,169</w:t>
      </w:r>
      <w:proofErr w:type="gramEnd"/>
    </w:p>
    <w:p w:rsidR="001A7BF3" w:rsidRDefault="00F364C9">
      <w:pPr>
        <w:pStyle w:val="BodyText"/>
        <w:spacing w:before="137" w:line="360" w:lineRule="auto"/>
        <w:ind w:right="339"/>
        <w:jc w:val="both"/>
        <w:rPr>
          <w:sz w:val="36"/>
        </w:rPr>
      </w:pPr>
      <w:r>
        <w:rPr>
          <w:color w:val="221F1F"/>
        </w:rPr>
        <w:t>The annual equivalent cost of purchase and operation of the cars with diesel engine is less than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that of the cars with petrol engine. Therefore, the taxi company should buy cars with diesel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engine.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(</w:t>
      </w:r>
      <w:r>
        <w:rPr>
          <w:i/>
          <w:color w:val="221F1F"/>
        </w:rPr>
        <w:t>Note: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Comparison is done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on common multiple lives 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12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years.)</w:t>
      </w:r>
    </w:p>
    <w:p w:rsidR="001A7BF3" w:rsidRDefault="00F364C9">
      <w:pPr>
        <w:pStyle w:val="BodyText"/>
        <w:spacing w:line="360" w:lineRule="auto"/>
        <w:ind w:right="343"/>
        <w:jc w:val="both"/>
      </w:pPr>
      <w:r>
        <w:rPr>
          <w:b/>
          <w:i/>
          <w:color w:val="221F1F"/>
        </w:rPr>
        <w:t xml:space="preserve">EXAMPLE 6.7 </w:t>
      </w:r>
      <w:proofErr w:type="spellStart"/>
      <w:r>
        <w:rPr>
          <w:color w:val="221F1F"/>
        </w:rPr>
        <w:t>Ramu</w:t>
      </w:r>
      <w:proofErr w:type="spellEnd"/>
      <w:r>
        <w:rPr>
          <w:color w:val="221F1F"/>
        </w:rPr>
        <w:t>, a salesman, needs a new car for use in his business. He expects that 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will be promoted to a supervisory job at the end of third year and so his concern now is to have a</w:t>
      </w:r>
      <w:r>
        <w:rPr>
          <w:color w:val="221F1F"/>
          <w:spacing w:val="-57"/>
        </w:rPr>
        <w:t xml:space="preserve"> </w:t>
      </w:r>
      <w:r>
        <w:rPr>
          <w:color w:val="221F1F"/>
          <w:spacing w:val="-1"/>
        </w:rPr>
        <w:t>ca</w:t>
      </w:r>
      <w:r>
        <w:rPr>
          <w:color w:val="221F1F"/>
        </w:rPr>
        <w:t xml:space="preserve">r 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 xml:space="preserve">for 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 xml:space="preserve">the 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thr</w:t>
      </w:r>
      <w:r>
        <w:rPr>
          <w:color w:val="221F1F"/>
          <w:spacing w:val="-2"/>
        </w:rPr>
        <w:t>e</w:t>
      </w:r>
      <w:r>
        <w:rPr>
          <w:color w:val="221F1F"/>
        </w:rPr>
        <w:t xml:space="preserve">e </w:t>
      </w:r>
      <w:r>
        <w:rPr>
          <w:color w:val="221F1F"/>
          <w:spacing w:val="3"/>
        </w:rPr>
        <w:t xml:space="preserve"> </w:t>
      </w:r>
      <w:r>
        <w:rPr>
          <w:color w:val="221F1F"/>
          <w:spacing w:val="-5"/>
        </w:rPr>
        <w:t>y</w:t>
      </w:r>
      <w:r>
        <w:rPr>
          <w:color w:val="221F1F"/>
          <w:spacing w:val="-1"/>
        </w:rPr>
        <w:t>e</w:t>
      </w:r>
      <w:r>
        <w:rPr>
          <w:color w:val="221F1F"/>
          <w:spacing w:val="1"/>
        </w:rPr>
        <w:t>a</w:t>
      </w:r>
      <w:r>
        <w:rPr>
          <w:color w:val="221F1F"/>
        </w:rPr>
        <w:t xml:space="preserve">rs 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 xml:space="preserve">he </w:t>
      </w:r>
      <w:r>
        <w:rPr>
          <w:color w:val="221F1F"/>
          <w:spacing w:val="-4"/>
        </w:rPr>
        <w:t xml:space="preserve"> </w:t>
      </w:r>
      <w:r>
        <w:rPr>
          <w:color w:val="221F1F"/>
          <w:spacing w:val="-1"/>
        </w:rPr>
        <w:t>e</w:t>
      </w:r>
      <w:r>
        <w:rPr>
          <w:color w:val="221F1F"/>
          <w:spacing w:val="2"/>
        </w:rPr>
        <w:t>x</w:t>
      </w:r>
      <w:r>
        <w:rPr>
          <w:color w:val="221F1F"/>
        </w:rPr>
        <w:t>p</w:t>
      </w:r>
      <w:r>
        <w:rPr>
          <w:color w:val="221F1F"/>
          <w:spacing w:val="-1"/>
        </w:rPr>
        <w:t>ec</w:t>
      </w:r>
      <w:r>
        <w:rPr>
          <w:color w:val="221F1F"/>
        </w:rPr>
        <w:t xml:space="preserve">ts 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 xml:space="preserve">to 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 xml:space="preserve">be </w:t>
      </w:r>
      <w:r>
        <w:rPr>
          <w:color w:val="221F1F"/>
          <w:spacing w:val="-2"/>
        </w:rPr>
        <w:t xml:space="preserve"> </w:t>
      </w:r>
      <w:r>
        <w:rPr>
          <w:color w:val="221F1F"/>
          <w:spacing w:val="-1"/>
          <w:w w:val="44"/>
        </w:rPr>
        <w:t>―</w:t>
      </w:r>
      <w:r>
        <w:rPr>
          <w:color w:val="221F1F"/>
        </w:rPr>
        <w:t xml:space="preserve">on </w:t>
      </w:r>
      <w:r>
        <w:rPr>
          <w:color w:val="221F1F"/>
          <w:spacing w:val="-3"/>
        </w:rPr>
        <w:t xml:space="preserve"> </w:t>
      </w:r>
      <w:r>
        <w:rPr>
          <w:color w:val="221F1F"/>
          <w:spacing w:val="2"/>
        </w:rPr>
        <w:t>t</w:t>
      </w:r>
      <w:r>
        <w:rPr>
          <w:color w:val="221F1F"/>
        </w:rPr>
        <w:t xml:space="preserve">he 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ro</w:t>
      </w:r>
      <w:r>
        <w:rPr>
          <w:color w:val="221F1F"/>
          <w:spacing w:val="-2"/>
        </w:rPr>
        <w:t>a</w:t>
      </w:r>
      <w:r>
        <w:rPr>
          <w:color w:val="221F1F"/>
          <w:spacing w:val="2"/>
        </w:rPr>
        <w:t>d</w:t>
      </w:r>
      <w:r>
        <w:rPr>
          <w:color w:val="221F1F"/>
          <w:spacing w:val="-1"/>
          <w:w w:val="158"/>
        </w:rPr>
        <w:t>‖</w:t>
      </w:r>
      <w:r>
        <w:rPr>
          <w:color w:val="221F1F"/>
        </w:rPr>
        <w:t xml:space="preserve">. </w:t>
      </w:r>
      <w:r>
        <w:rPr>
          <w:color w:val="221F1F"/>
          <w:spacing w:val="-3"/>
        </w:rPr>
        <w:t xml:space="preserve"> </w:t>
      </w:r>
      <w:proofErr w:type="gramStart"/>
      <w:r>
        <w:rPr>
          <w:color w:val="221F1F"/>
        </w:rPr>
        <w:t xml:space="preserve">The </w:t>
      </w:r>
      <w:r>
        <w:rPr>
          <w:color w:val="221F1F"/>
          <w:spacing w:val="-2"/>
        </w:rPr>
        <w:t xml:space="preserve"> </w:t>
      </w:r>
      <w:r>
        <w:rPr>
          <w:color w:val="221F1F"/>
          <w:spacing w:val="-1"/>
        </w:rPr>
        <w:t>c</w:t>
      </w:r>
      <w:r>
        <w:rPr>
          <w:color w:val="221F1F"/>
        </w:rPr>
        <w:t>ompa</w:t>
      </w:r>
      <w:r>
        <w:rPr>
          <w:color w:val="221F1F"/>
          <w:spacing w:val="4"/>
        </w:rPr>
        <w:t>n</w:t>
      </w:r>
      <w:r>
        <w:rPr>
          <w:color w:val="221F1F"/>
        </w:rPr>
        <w:t>y</w:t>
      </w:r>
      <w:proofErr w:type="gramEnd"/>
      <w:r>
        <w:rPr>
          <w:color w:val="221F1F"/>
        </w:rPr>
        <w:t xml:space="preserve"> </w:t>
      </w:r>
      <w:r>
        <w:rPr>
          <w:color w:val="221F1F"/>
          <w:spacing w:val="-6"/>
        </w:rPr>
        <w:t xml:space="preserve"> </w:t>
      </w:r>
      <w:r>
        <w:rPr>
          <w:color w:val="221F1F"/>
          <w:spacing w:val="-1"/>
        </w:rPr>
        <w:t>wil</w:t>
      </w:r>
      <w:r>
        <w:rPr>
          <w:color w:val="221F1F"/>
        </w:rPr>
        <w:t xml:space="preserve">l 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r</w:t>
      </w:r>
      <w:r>
        <w:rPr>
          <w:color w:val="221F1F"/>
          <w:spacing w:val="-2"/>
        </w:rPr>
        <w:t>e</w:t>
      </w:r>
      <w:r>
        <w:rPr>
          <w:color w:val="221F1F"/>
        </w:rPr>
        <w:t xml:space="preserve">imburse 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their</w:t>
      </w:r>
    </w:p>
    <w:p w:rsidR="001A7BF3" w:rsidRDefault="001A7BF3">
      <w:pPr>
        <w:spacing w:line="360" w:lineRule="auto"/>
        <w:jc w:val="both"/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4" w:line="360" w:lineRule="auto"/>
        <w:ind w:right="338"/>
        <w:jc w:val="both"/>
      </w:pPr>
      <w:proofErr w:type="gramStart"/>
      <w:r>
        <w:rPr>
          <w:color w:val="221F1F"/>
        </w:rPr>
        <w:lastRenderedPageBreak/>
        <w:t>salesman</w:t>
      </w:r>
      <w:proofErr w:type="gramEnd"/>
      <w:r>
        <w:rPr>
          <w:color w:val="221F1F"/>
        </w:rPr>
        <w:t xml:space="preserve"> each month the fuel cost and maintenance cost. </w:t>
      </w:r>
      <w:proofErr w:type="spellStart"/>
      <w:r>
        <w:rPr>
          <w:color w:val="221F1F"/>
        </w:rPr>
        <w:t>Ramu</w:t>
      </w:r>
      <w:proofErr w:type="spellEnd"/>
      <w:r>
        <w:rPr>
          <w:color w:val="221F1F"/>
        </w:rPr>
        <w:t xml:space="preserve"> has decided to drive a low-priced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automobile. He finds, however, that there are two different ways of obtaining the automobile. In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either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case, the fuel cost</w:t>
      </w:r>
      <w:r>
        <w:rPr>
          <w:color w:val="221F1F"/>
          <w:spacing w:val="2"/>
        </w:rPr>
        <w:t xml:space="preserve"> </w:t>
      </w:r>
      <w:proofErr w:type="gramStart"/>
      <w:r>
        <w:rPr>
          <w:color w:val="221F1F"/>
        </w:rPr>
        <w:t>and  maintenance</w:t>
      </w:r>
      <w:proofErr w:type="gramEnd"/>
      <w:r>
        <w:rPr>
          <w:color w:val="221F1F"/>
          <w:spacing w:val="-1"/>
        </w:rPr>
        <w:t xml:space="preserve"> </w:t>
      </w:r>
      <w:r>
        <w:rPr>
          <w:color w:val="221F1F"/>
        </w:rPr>
        <w:t>cost are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borne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by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company.</w:t>
      </w:r>
    </w:p>
    <w:p w:rsidR="001A7BF3" w:rsidRDefault="00F364C9">
      <w:pPr>
        <w:pStyle w:val="ListParagraph"/>
        <w:numPr>
          <w:ilvl w:val="0"/>
          <w:numId w:val="5"/>
        </w:numPr>
        <w:tabs>
          <w:tab w:val="left" w:pos="546"/>
        </w:tabs>
        <w:spacing w:line="275" w:lineRule="exact"/>
        <w:ind w:hanging="326"/>
        <w:jc w:val="both"/>
        <w:rPr>
          <w:sz w:val="24"/>
        </w:rPr>
      </w:pPr>
      <w:r>
        <w:rPr>
          <w:color w:val="221F1F"/>
          <w:sz w:val="24"/>
        </w:rPr>
        <w:t>Purchase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for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cash</w:t>
      </w:r>
      <w:r>
        <w:rPr>
          <w:color w:val="221F1F"/>
          <w:spacing w:val="2"/>
          <w:sz w:val="24"/>
        </w:rPr>
        <w:t xml:space="preserve"> </w:t>
      </w:r>
      <w:r>
        <w:rPr>
          <w:color w:val="221F1F"/>
          <w:sz w:val="24"/>
        </w:rPr>
        <w:t>at</w:t>
      </w:r>
      <w:r>
        <w:rPr>
          <w:color w:val="221F1F"/>
          <w:spacing w:val="1"/>
          <w:sz w:val="24"/>
        </w:rPr>
        <w:t xml:space="preserve"> </w:t>
      </w:r>
      <w:proofErr w:type="spellStart"/>
      <w:r>
        <w:rPr>
          <w:color w:val="221F1F"/>
          <w:sz w:val="24"/>
        </w:rPr>
        <w:t>Rs</w:t>
      </w:r>
      <w:proofErr w:type="spellEnd"/>
      <w:r>
        <w:rPr>
          <w:color w:val="221F1F"/>
          <w:sz w:val="24"/>
        </w:rPr>
        <w:t>.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3</w:t>
      </w:r>
      <w:proofErr w:type="gramStart"/>
      <w:r>
        <w:rPr>
          <w:color w:val="221F1F"/>
          <w:sz w:val="24"/>
        </w:rPr>
        <w:t>,90,000</w:t>
      </w:r>
      <w:proofErr w:type="gramEnd"/>
      <w:r>
        <w:rPr>
          <w:color w:val="221F1F"/>
          <w:sz w:val="24"/>
        </w:rPr>
        <w:t>.</w:t>
      </w:r>
    </w:p>
    <w:p w:rsidR="001A7BF3" w:rsidRDefault="00F364C9">
      <w:pPr>
        <w:pStyle w:val="ListParagraph"/>
        <w:numPr>
          <w:ilvl w:val="0"/>
          <w:numId w:val="5"/>
        </w:numPr>
        <w:tabs>
          <w:tab w:val="left" w:pos="502"/>
        </w:tabs>
        <w:spacing w:before="139" w:line="360" w:lineRule="auto"/>
        <w:ind w:left="160" w:right="341" w:firstLine="0"/>
        <w:jc w:val="both"/>
        <w:rPr>
          <w:sz w:val="24"/>
        </w:rPr>
      </w:pPr>
      <w:r>
        <w:rPr>
          <w:color w:val="221F1F"/>
          <w:sz w:val="24"/>
        </w:rPr>
        <w:t xml:space="preserve">Lease a car. The monthly charge is </w:t>
      </w:r>
      <w:proofErr w:type="spellStart"/>
      <w:r>
        <w:rPr>
          <w:color w:val="221F1F"/>
          <w:sz w:val="24"/>
        </w:rPr>
        <w:t>Rs</w:t>
      </w:r>
      <w:proofErr w:type="spellEnd"/>
      <w:r>
        <w:rPr>
          <w:color w:val="221F1F"/>
          <w:sz w:val="24"/>
        </w:rPr>
        <w:t>. 10,500 on a 36-month lease payable at the end of each</w:t>
      </w:r>
      <w:r>
        <w:rPr>
          <w:color w:val="221F1F"/>
          <w:spacing w:val="-57"/>
          <w:sz w:val="24"/>
        </w:rPr>
        <w:t xml:space="preserve"> </w:t>
      </w:r>
      <w:r>
        <w:rPr>
          <w:color w:val="221F1F"/>
          <w:sz w:val="24"/>
        </w:rPr>
        <w:t xml:space="preserve">month. At the end of the three-year period, the car is returned to the leasing company. </w:t>
      </w:r>
      <w:proofErr w:type="spellStart"/>
      <w:r>
        <w:rPr>
          <w:color w:val="221F1F"/>
          <w:sz w:val="24"/>
        </w:rPr>
        <w:t>Ramu</w:t>
      </w:r>
      <w:proofErr w:type="spellEnd"/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believes that he should use a 12% interest rate compounded monthly in determining which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 xml:space="preserve">alternative to select. If the car could be sold for </w:t>
      </w:r>
      <w:proofErr w:type="spellStart"/>
      <w:r>
        <w:rPr>
          <w:color w:val="221F1F"/>
          <w:sz w:val="24"/>
        </w:rPr>
        <w:t>Rs</w:t>
      </w:r>
      <w:proofErr w:type="spellEnd"/>
      <w:r>
        <w:rPr>
          <w:color w:val="221F1F"/>
          <w:sz w:val="24"/>
        </w:rPr>
        <w:t>. 1</w:t>
      </w:r>
      <w:proofErr w:type="gramStart"/>
      <w:r>
        <w:rPr>
          <w:color w:val="221F1F"/>
          <w:sz w:val="24"/>
        </w:rPr>
        <w:t>,20,000</w:t>
      </w:r>
      <w:proofErr w:type="gramEnd"/>
      <w:r>
        <w:rPr>
          <w:color w:val="221F1F"/>
          <w:sz w:val="24"/>
        </w:rPr>
        <w:t xml:space="preserve"> at the end of the third year, which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option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should he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use to obtain it?</w:t>
      </w:r>
    </w:p>
    <w:p w:rsidR="001A7BF3" w:rsidRDefault="00F364C9">
      <w:pPr>
        <w:spacing w:before="5" w:line="357" w:lineRule="auto"/>
        <w:ind w:left="160" w:right="5498"/>
        <w:rPr>
          <w:sz w:val="24"/>
        </w:rPr>
      </w:pPr>
      <w:r>
        <w:rPr>
          <w:b/>
          <w:i/>
          <w:color w:val="221F1F"/>
          <w:sz w:val="24"/>
        </w:rPr>
        <w:t>Alternative 1—Purchase car for cash</w:t>
      </w:r>
      <w:r>
        <w:rPr>
          <w:b/>
          <w:i/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Purchase</w:t>
      </w:r>
      <w:r>
        <w:rPr>
          <w:color w:val="221F1F"/>
          <w:spacing w:val="-4"/>
          <w:sz w:val="24"/>
        </w:rPr>
        <w:t xml:space="preserve"> </w:t>
      </w:r>
      <w:r>
        <w:rPr>
          <w:color w:val="221F1F"/>
          <w:sz w:val="24"/>
        </w:rPr>
        <w:t>price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of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the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car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=</w:t>
      </w:r>
      <w:r>
        <w:rPr>
          <w:color w:val="221F1F"/>
          <w:spacing w:val="-3"/>
          <w:sz w:val="24"/>
        </w:rPr>
        <w:t xml:space="preserve"> </w:t>
      </w:r>
      <w:proofErr w:type="spellStart"/>
      <w:r>
        <w:rPr>
          <w:color w:val="221F1F"/>
          <w:sz w:val="24"/>
        </w:rPr>
        <w:t>Rs</w:t>
      </w:r>
      <w:proofErr w:type="spellEnd"/>
      <w:r>
        <w:rPr>
          <w:color w:val="221F1F"/>
          <w:sz w:val="24"/>
        </w:rPr>
        <w:t>.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>3</w:t>
      </w:r>
      <w:proofErr w:type="gramStart"/>
      <w:r>
        <w:rPr>
          <w:color w:val="221F1F"/>
          <w:sz w:val="24"/>
        </w:rPr>
        <w:t>,90,000</w:t>
      </w:r>
      <w:proofErr w:type="gramEnd"/>
      <w:r>
        <w:rPr>
          <w:color w:val="221F1F"/>
          <w:spacing w:val="-57"/>
          <w:sz w:val="24"/>
        </w:rPr>
        <w:t xml:space="preserve"> </w:t>
      </w:r>
      <w:r>
        <w:rPr>
          <w:color w:val="221F1F"/>
          <w:sz w:val="24"/>
        </w:rPr>
        <w:t>Life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=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3</w:t>
      </w:r>
      <w:r>
        <w:rPr>
          <w:color w:val="221F1F"/>
          <w:spacing w:val="4"/>
          <w:sz w:val="24"/>
        </w:rPr>
        <w:t xml:space="preserve"> </w:t>
      </w:r>
      <w:r>
        <w:rPr>
          <w:color w:val="221F1F"/>
          <w:sz w:val="24"/>
        </w:rPr>
        <w:t>years =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36 months</w:t>
      </w:r>
    </w:p>
    <w:p w:rsidR="001A7BF3" w:rsidRDefault="00F364C9">
      <w:pPr>
        <w:pStyle w:val="BodyText"/>
        <w:spacing w:before="4"/>
      </w:pPr>
      <w:r>
        <w:rPr>
          <w:color w:val="221F1F"/>
        </w:rPr>
        <w:t>Salvage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value after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years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3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</w:t>
      </w:r>
      <w:proofErr w:type="gramStart"/>
      <w:r>
        <w:rPr>
          <w:color w:val="221F1F"/>
        </w:rPr>
        <w:t>,20,000</w:t>
      </w:r>
      <w:proofErr w:type="gramEnd"/>
    </w:p>
    <w:p w:rsidR="001A7BF3" w:rsidRDefault="00F364C9">
      <w:pPr>
        <w:pStyle w:val="BodyText"/>
        <w:spacing w:before="137"/>
      </w:pPr>
      <w:r>
        <w:rPr>
          <w:color w:val="221F1F"/>
        </w:rPr>
        <w:t>Interest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rate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12% (nominal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rate,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compounded annually)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1% compounded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monthly</w:t>
      </w:r>
    </w:p>
    <w:p w:rsidR="001A7BF3" w:rsidRDefault="00F364C9">
      <w:pPr>
        <w:pStyle w:val="BodyText"/>
        <w:spacing w:before="9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33664" behindDoc="0" locked="0" layoutInCell="1" allowOverlap="1" wp14:anchorId="1B314190" wp14:editId="4BACFC17">
            <wp:simplePos x="0" y="0"/>
            <wp:positionH relativeFrom="page">
              <wp:posOffset>928370</wp:posOffset>
            </wp:positionH>
            <wp:positionV relativeFrom="paragraph">
              <wp:posOffset>189865</wp:posOffset>
            </wp:positionV>
            <wp:extent cx="4655820" cy="1543685"/>
            <wp:effectExtent l="0" t="0" r="11430" b="18415"/>
            <wp:wrapTopAndBottom/>
            <wp:docPr id="17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55.pn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79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1A7BF3">
      <w:pPr>
        <w:pStyle w:val="BodyText"/>
        <w:spacing w:before="6"/>
        <w:ind w:left="0"/>
        <w:rPr>
          <w:sz w:val="17"/>
        </w:rPr>
      </w:pPr>
    </w:p>
    <w:p w:rsidR="001A7BF3" w:rsidRDefault="00F364C9">
      <w:pPr>
        <w:pStyle w:val="BodyText"/>
        <w:spacing w:before="90" w:line="360" w:lineRule="auto"/>
        <w:ind w:right="2587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monthly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equivalent cost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expression [</w:t>
      </w:r>
      <w:proofErr w:type="gramStart"/>
      <w:r>
        <w:rPr>
          <w:i/>
          <w:color w:val="221F1F"/>
        </w:rPr>
        <w:t>ME</w:t>
      </w:r>
      <w:r>
        <w:rPr>
          <w:color w:val="221F1F"/>
        </w:rPr>
        <w:t>(</w:t>
      </w:r>
      <w:proofErr w:type="gramEnd"/>
      <w:r>
        <w:rPr>
          <w:color w:val="221F1F"/>
        </w:rPr>
        <w:t>1%)] 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</w:pPr>
      <w:proofErr w:type="gramStart"/>
      <w:r>
        <w:rPr>
          <w:i/>
          <w:color w:val="221F1F"/>
        </w:rPr>
        <w:t>ME</w:t>
      </w:r>
      <w:r>
        <w:rPr>
          <w:color w:val="221F1F"/>
        </w:rPr>
        <w:t>(</w:t>
      </w:r>
      <w:proofErr w:type="gramEnd"/>
      <w:r>
        <w:rPr>
          <w:color w:val="221F1F"/>
        </w:rPr>
        <w:t>1%)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3,90,000(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1%,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36)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1,20,000(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1%,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36)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</w:t>
      </w:r>
      <w:proofErr w:type="gramStart"/>
      <w:r>
        <w:rPr>
          <w:color w:val="221F1F"/>
        </w:rPr>
        <w:t>,90,000</w:t>
      </w:r>
      <w:proofErr w:type="gramEnd"/>
      <w:r>
        <w:rPr>
          <w:color w:val="221F1F"/>
        </w:rPr>
        <w:t>(0.0332)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 1,20,000(0.0232)</w:t>
      </w:r>
    </w:p>
    <w:p w:rsidR="001A7BF3" w:rsidRDefault="001A7BF3">
      <w:pPr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4"/>
      </w:pPr>
      <w:r>
        <w:rPr>
          <w:color w:val="221F1F"/>
        </w:rPr>
        <w:lastRenderedPageBreak/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10,164</w:t>
      </w:r>
    </w:p>
    <w:p w:rsidR="001A7BF3" w:rsidRDefault="00F364C9">
      <w:pPr>
        <w:pStyle w:val="Heading2"/>
        <w:spacing w:before="142"/>
      </w:pP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2—Use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car under lease</w:t>
      </w:r>
    </w:p>
    <w:p w:rsidR="001A7BF3" w:rsidRDefault="00F364C9">
      <w:pPr>
        <w:pStyle w:val="BodyText"/>
        <w:spacing w:before="134"/>
      </w:pPr>
      <w:r>
        <w:rPr>
          <w:color w:val="221F1F"/>
        </w:rPr>
        <w:t>Monthly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lease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amount for 36 months 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10,500</w:t>
      </w:r>
    </w:p>
    <w:p w:rsidR="001A7BF3" w:rsidRDefault="00F364C9">
      <w:pPr>
        <w:pStyle w:val="BodyText"/>
        <w:spacing w:before="10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251634688" behindDoc="0" locked="0" layoutInCell="1" allowOverlap="1" wp14:anchorId="16ECAA18" wp14:editId="10461E28">
            <wp:simplePos x="0" y="0"/>
            <wp:positionH relativeFrom="page">
              <wp:posOffset>915035</wp:posOffset>
            </wp:positionH>
            <wp:positionV relativeFrom="paragraph">
              <wp:posOffset>89535</wp:posOffset>
            </wp:positionV>
            <wp:extent cx="4711700" cy="1504950"/>
            <wp:effectExtent l="0" t="0" r="0" b="0"/>
            <wp:wrapTopAndBottom/>
            <wp:docPr id="17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56.pn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608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1A7BF3">
      <w:pPr>
        <w:pStyle w:val="BodyText"/>
        <w:ind w:left="0"/>
        <w:rPr>
          <w:sz w:val="26"/>
        </w:rPr>
      </w:pPr>
    </w:p>
    <w:p w:rsidR="001A7BF3" w:rsidRDefault="00F364C9">
      <w:pPr>
        <w:pStyle w:val="BodyText"/>
        <w:spacing w:before="222"/>
      </w:pPr>
      <w:r>
        <w:rPr>
          <w:color w:val="221F1F"/>
        </w:rPr>
        <w:t>Monthly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equivalent cost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Rs.10</w:t>
      </w:r>
      <w:proofErr w:type="gramStart"/>
      <w:r>
        <w:rPr>
          <w:color w:val="221F1F"/>
        </w:rPr>
        <w:t>,500</w:t>
      </w:r>
      <w:proofErr w:type="gramEnd"/>
      <w:r>
        <w:rPr>
          <w:color w:val="221F1F"/>
        </w:rPr>
        <w:t>.</w:t>
      </w:r>
    </w:p>
    <w:p w:rsidR="001A7BF3" w:rsidRDefault="00F364C9">
      <w:pPr>
        <w:pStyle w:val="BodyText"/>
        <w:spacing w:before="137" w:line="360" w:lineRule="auto"/>
        <w:ind w:right="1252"/>
        <w:rPr>
          <w:sz w:val="30"/>
        </w:rPr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monthly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equivalent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 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 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less than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that 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2.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Hence,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salesman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should purchase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car for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cash.</w:t>
      </w:r>
    </w:p>
    <w:p w:rsidR="001A7BF3" w:rsidRDefault="00F364C9">
      <w:pPr>
        <w:pStyle w:val="BodyText"/>
      </w:pPr>
      <w:proofErr w:type="gramStart"/>
      <w:r>
        <w:rPr>
          <w:b/>
          <w:i/>
          <w:color w:val="221F1F"/>
        </w:rPr>
        <w:t>EXAMPLE</w:t>
      </w:r>
      <w:r>
        <w:rPr>
          <w:b/>
          <w:i/>
          <w:color w:val="221F1F"/>
          <w:spacing w:val="-1"/>
        </w:rPr>
        <w:t xml:space="preserve"> </w:t>
      </w:r>
      <w:r>
        <w:rPr>
          <w:b/>
          <w:i/>
          <w:color w:val="221F1F"/>
        </w:rPr>
        <w:t>6.8</w:t>
      </w:r>
      <w:r>
        <w:rPr>
          <w:b/>
          <w:i/>
          <w:color w:val="221F1F"/>
          <w:spacing w:val="1"/>
        </w:rPr>
        <w:t xml:space="preserve"> </w:t>
      </w:r>
      <w:r>
        <w:rPr>
          <w:color w:val="221F1F"/>
        </w:rPr>
        <w:t>A company</w:t>
      </w:r>
      <w:proofErr w:type="gramEnd"/>
      <w:r>
        <w:rPr>
          <w:color w:val="221F1F"/>
          <w:spacing w:val="-6"/>
        </w:rPr>
        <w:t xml:space="preserve"> </w:t>
      </w:r>
      <w:r>
        <w:rPr>
          <w:color w:val="221F1F"/>
        </w:rPr>
        <w:t>must decide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whether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to buy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machine 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machine B.</w:t>
      </w:r>
    </w:p>
    <w:p w:rsidR="001A7BF3" w:rsidRDefault="00F364C9">
      <w:pPr>
        <w:pStyle w:val="BodyText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251635712" behindDoc="0" locked="0" layoutInCell="1" allowOverlap="1" wp14:anchorId="6CFFAA49" wp14:editId="2734B6D8">
            <wp:simplePos x="0" y="0"/>
            <wp:positionH relativeFrom="page">
              <wp:posOffset>915035</wp:posOffset>
            </wp:positionH>
            <wp:positionV relativeFrom="paragraph">
              <wp:posOffset>90805</wp:posOffset>
            </wp:positionV>
            <wp:extent cx="5172710" cy="1333500"/>
            <wp:effectExtent l="0" t="0" r="8890" b="0"/>
            <wp:wrapTopAndBottom/>
            <wp:docPr id="18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57.pn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473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1A7BF3">
      <w:pPr>
        <w:pStyle w:val="BodyText"/>
        <w:spacing w:before="4"/>
        <w:ind w:left="0"/>
        <w:rPr>
          <w:sz w:val="21"/>
        </w:rPr>
      </w:pPr>
    </w:p>
    <w:p w:rsidR="001A7BF3" w:rsidRDefault="00F364C9">
      <w:pPr>
        <w:spacing w:line="357" w:lineRule="auto"/>
        <w:ind w:left="160" w:right="7191"/>
        <w:rPr>
          <w:sz w:val="24"/>
        </w:rPr>
      </w:pPr>
      <w:r>
        <w:rPr>
          <w:b/>
          <w:i/>
          <w:color w:val="221F1F"/>
          <w:sz w:val="24"/>
        </w:rPr>
        <w:t xml:space="preserve">Solution Machine </w:t>
      </w:r>
      <w:proofErr w:type="spellStart"/>
      <w:r>
        <w:rPr>
          <w:b/>
          <w:i/>
          <w:color w:val="221F1F"/>
          <w:sz w:val="24"/>
        </w:rPr>
        <w:t>A</w:t>
      </w:r>
      <w:proofErr w:type="spellEnd"/>
      <w:r>
        <w:rPr>
          <w:b/>
          <w:i/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 xml:space="preserve">Initial cost = </w:t>
      </w:r>
      <w:proofErr w:type="spellStart"/>
      <w:r>
        <w:rPr>
          <w:color w:val="221F1F"/>
          <w:sz w:val="24"/>
        </w:rPr>
        <w:t>Rs</w:t>
      </w:r>
      <w:proofErr w:type="spellEnd"/>
      <w:r>
        <w:rPr>
          <w:color w:val="221F1F"/>
          <w:sz w:val="24"/>
        </w:rPr>
        <w:t>. 3</w:t>
      </w:r>
      <w:proofErr w:type="gramStart"/>
      <w:r>
        <w:rPr>
          <w:color w:val="221F1F"/>
          <w:sz w:val="24"/>
        </w:rPr>
        <w:t>,00,000</w:t>
      </w:r>
      <w:proofErr w:type="gramEnd"/>
      <w:r>
        <w:rPr>
          <w:color w:val="221F1F"/>
          <w:spacing w:val="-58"/>
          <w:sz w:val="24"/>
        </w:rPr>
        <w:t xml:space="preserve"> </w:t>
      </w:r>
      <w:r>
        <w:rPr>
          <w:color w:val="221F1F"/>
          <w:sz w:val="24"/>
        </w:rPr>
        <w:t>Useful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life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(years) =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4</w:t>
      </w:r>
    </w:p>
    <w:p w:rsidR="001A7BF3" w:rsidRDefault="00F364C9">
      <w:pPr>
        <w:pStyle w:val="BodyText"/>
        <w:spacing w:before="6" w:line="360" w:lineRule="auto"/>
        <w:ind w:right="4224"/>
      </w:pPr>
      <w:r>
        <w:rPr>
          <w:color w:val="221F1F"/>
        </w:rPr>
        <w:t>Salvage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value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end 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machine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life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  <w:spacing w:val="-57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maintenance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30,000</w:t>
      </w:r>
    </w:p>
    <w:p w:rsidR="001A7BF3" w:rsidRDefault="00F364C9">
      <w:pPr>
        <w:pStyle w:val="BodyText"/>
      </w:pPr>
      <w:r>
        <w:rPr>
          <w:color w:val="221F1F"/>
        </w:rPr>
        <w:t>Interest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rate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15%,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compounded annually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machine 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depicted 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6.17.</w:t>
      </w:r>
    </w:p>
    <w:p w:rsidR="001A7BF3" w:rsidRDefault="001A7BF3">
      <w:pPr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ind w:left="1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A575F2" wp14:editId="23AABE4D">
            <wp:extent cx="3381375" cy="1668145"/>
            <wp:effectExtent l="0" t="0" r="9525" b="8255"/>
            <wp:docPr id="18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58.pn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80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F364C9">
      <w:pPr>
        <w:pStyle w:val="BodyText"/>
        <w:spacing w:before="133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annual equivalent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cost expression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above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cash 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 is</w:t>
      </w:r>
    </w:p>
    <w:p w:rsidR="001A7BF3" w:rsidRDefault="00F364C9">
      <w:pPr>
        <w:pStyle w:val="BodyText"/>
        <w:spacing w:before="137"/>
      </w:pPr>
      <w:proofErr w:type="gramStart"/>
      <w:r>
        <w:rPr>
          <w:i/>
          <w:color w:val="221F1F"/>
        </w:rPr>
        <w:t>AE</w:t>
      </w:r>
      <w:r>
        <w:rPr>
          <w:color w:val="221F1F"/>
        </w:rPr>
        <w:t>(</w:t>
      </w:r>
      <w:proofErr w:type="gramEnd"/>
      <w:r>
        <w:rPr>
          <w:color w:val="221F1F"/>
        </w:rPr>
        <w:t>15%)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3,00,000(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 15%,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30,000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 2,00,000(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>(0.3503)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30,000 – 2,00,000(0.2003)</w:t>
      </w:r>
    </w:p>
    <w:p w:rsidR="001A7BF3" w:rsidRDefault="00F364C9">
      <w:pPr>
        <w:pStyle w:val="BodyText"/>
        <w:spacing w:before="137"/>
        <w:rPr>
          <w:color w:val="221F1F"/>
        </w:rPr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95,030</w:t>
      </w:r>
    </w:p>
    <w:p w:rsidR="001A7BF3" w:rsidRDefault="00F364C9">
      <w:pPr>
        <w:pStyle w:val="Heading2"/>
      </w:pPr>
      <w:r>
        <w:rPr>
          <w:color w:val="221F1F"/>
        </w:rPr>
        <w:t>Machine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B</w:t>
      </w:r>
    </w:p>
    <w:p w:rsidR="001A7BF3" w:rsidRDefault="00F364C9">
      <w:pPr>
        <w:pStyle w:val="BodyText"/>
        <w:spacing w:before="132" w:line="362" w:lineRule="auto"/>
        <w:ind w:right="7191"/>
      </w:pPr>
      <w:r>
        <w:rPr>
          <w:color w:val="221F1F"/>
        </w:rPr>
        <w:t xml:space="preserve">Initial cost 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6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  <w:spacing w:val="-58"/>
        </w:rPr>
        <w:t xml:space="preserve"> </w:t>
      </w:r>
      <w:r>
        <w:rPr>
          <w:color w:val="221F1F"/>
        </w:rPr>
        <w:t>Useful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life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(years)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</w:t>
      </w:r>
    </w:p>
    <w:p w:rsidR="001A7BF3" w:rsidRDefault="00F364C9">
      <w:pPr>
        <w:pStyle w:val="BodyText"/>
        <w:spacing w:line="360" w:lineRule="auto"/>
        <w:ind w:right="4366"/>
      </w:pPr>
      <w:r>
        <w:rPr>
          <w:color w:val="221F1F"/>
        </w:rPr>
        <w:t xml:space="preserve">Salvage value at the end of machine life 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3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  <w:spacing w:val="-58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maintenance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0.</w:t>
      </w:r>
    </w:p>
    <w:p w:rsidR="001A7BF3" w:rsidRDefault="00F364C9">
      <w:pPr>
        <w:pStyle w:val="BodyText"/>
      </w:pPr>
      <w:r>
        <w:rPr>
          <w:color w:val="221F1F"/>
        </w:rPr>
        <w:t>Interest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rate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15%,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compounded annually</w:t>
      </w:r>
    </w:p>
    <w:p w:rsidR="001A7BF3" w:rsidRDefault="00F364C9">
      <w:pPr>
        <w:pStyle w:val="BodyText"/>
        <w:spacing w:before="134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machine B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illustrated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6.18.</w:t>
      </w:r>
    </w:p>
    <w:p w:rsidR="001A7BF3" w:rsidRDefault="00F364C9">
      <w:pPr>
        <w:pStyle w:val="BodyText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251636736" behindDoc="0" locked="0" layoutInCell="1" allowOverlap="1" wp14:anchorId="68534D56" wp14:editId="5ECAD360">
            <wp:simplePos x="0" y="0"/>
            <wp:positionH relativeFrom="page">
              <wp:posOffset>915035</wp:posOffset>
            </wp:positionH>
            <wp:positionV relativeFrom="paragraph">
              <wp:posOffset>90805</wp:posOffset>
            </wp:positionV>
            <wp:extent cx="3263265" cy="2225675"/>
            <wp:effectExtent l="0" t="0" r="0" b="0"/>
            <wp:wrapTopAndBottom/>
            <wp:docPr id="18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59.pn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2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1A7BF3">
      <w:pPr>
        <w:rPr>
          <w:sz w:val="9"/>
        </w:rPr>
        <w:sectPr w:rsidR="001A7BF3" w:rsidSect="00C32665">
          <w:pgSz w:w="12240" w:h="15840"/>
          <w:pgMar w:top="144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4"/>
      </w:pPr>
      <w:r>
        <w:rPr>
          <w:color w:val="221F1F"/>
        </w:rPr>
        <w:lastRenderedPageBreak/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equivalent cost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expression 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spacing w:before="137"/>
      </w:pPr>
      <w:proofErr w:type="gramStart"/>
      <w:r>
        <w:rPr>
          <w:i/>
          <w:color w:val="221F1F"/>
        </w:rPr>
        <w:t>AE</w:t>
      </w:r>
      <w:r>
        <w:rPr>
          <w:color w:val="221F1F"/>
        </w:rPr>
        <w:t>(</w:t>
      </w:r>
      <w:proofErr w:type="gramEnd"/>
      <w:r>
        <w:rPr>
          <w:color w:val="221F1F"/>
        </w:rPr>
        <w:t>15%)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6,00,000(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 15%,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4)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 3,00,000(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>(0.3503)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 3,00,000(0.2003)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</w:t>
      </w:r>
      <w:proofErr w:type="gramStart"/>
      <w:r>
        <w:rPr>
          <w:color w:val="221F1F"/>
        </w:rPr>
        <w:t>,50,090</w:t>
      </w:r>
      <w:proofErr w:type="gramEnd"/>
    </w:p>
    <w:p w:rsidR="001A7BF3" w:rsidRDefault="00F364C9">
      <w:pPr>
        <w:pStyle w:val="BodyText"/>
        <w:spacing w:before="140" w:line="360" w:lineRule="auto"/>
        <w:ind w:right="662"/>
        <w:rPr>
          <w:sz w:val="20"/>
        </w:rPr>
      </w:pPr>
      <w:r>
        <w:rPr>
          <w:color w:val="221F1F"/>
        </w:rPr>
        <w:t>Since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annual equivalent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 machine A 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less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than that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machine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it 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advisable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buy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machine A</w:t>
      </w:r>
      <w:r>
        <w:rPr>
          <w:color w:val="221F1F"/>
          <w:sz w:val="20"/>
        </w:rPr>
        <w:t>.</w:t>
      </w:r>
    </w:p>
    <w:p w:rsidR="001A7BF3" w:rsidRDefault="00F364C9">
      <w:pPr>
        <w:pStyle w:val="BodyText"/>
        <w:spacing w:line="360" w:lineRule="auto"/>
        <w:ind w:right="669"/>
      </w:pPr>
      <w:r>
        <w:rPr>
          <w:b/>
          <w:i/>
          <w:color w:val="221F1F"/>
        </w:rPr>
        <w:t xml:space="preserve">EXAMPLE 6.9 </w:t>
      </w:r>
      <w:proofErr w:type="spellStart"/>
      <w:r>
        <w:rPr>
          <w:color w:val="221F1F"/>
        </w:rPr>
        <w:t>Jothi</w:t>
      </w:r>
      <w:proofErr w:type="spellEnd"/>
      <w:r>
        <w:rPr>
          <w:color w:val="221F1F"/>
        </w:rPr>
        <w:t xml:space="preserve"> </w:t>
      </w:r>
      <w:proofErr w:type="spellStart"/>
      <w:r>
        <w:rPr>
          <w:color w:val="221F1F"/>
        </w:rPr>
        <w:t>Lakshimi</w:t>
      </w:r>
      <w:proofErr w:type="spellEnd"/>
      <w:r>
        <w:rPr>
          <w:color w:val="221F1F"/>
        </w:rPr>
        <w:t xml:space="preserve"> has arranged to buy some home recording equipment. She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estimates that it will have a five year useful life and no salvage value at the end of equipment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life.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dealer,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who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 xml:space="preserve">is a </w:t>
      </w:r>
      <w:proofErr w:type="gramStart"/>
      <w:r>
        <w:rPr>
          <w:color w:val="221F1F"/>
        </w:rPr>
        <w:t>friend</w:t>
      </w:r>
      <w:proofErr w:type="gramEnd"/>
      <w:r>
        <w:rPr>
          <w:color w:val="221F1F"/>
          <w:spacing w:val="-1"/>
        </w:rPr>
        <w:t xml:space="preserve"> </w:t>
      </w:r>
      <w:r>
        <w:rPr>
          <w:color w:val="221F1F"/>
        </w:rPr>
        <w:t>has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 xml:space="preserve">offered </w:t>
      </w:r>
      <w:proofErr w:type="spellStart"/>
      <w:r>
        <w:rPr>
          <w:color w:val="221F1F"/>
        </w:rPr>
        <w:t>Jothi</w:t>
      </w:r>
      <w:proofErr w:type="spellEnd"/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Lakshimi</w:t>
      </w:r>
      <w:proofErr w:type="spellEnd"/>
      <w:r>
        <w:rPr>
          <w:color w:val="221F1F"/>
          <w:spacing w:val="-1"/>
        </w:rPr>
        <w:t xml:space="preserve"> </w:t>
      </w:r>
      <w:r>
        <w:rPr>
          <w:color w:val="221F1F"/>
        </w:rPr>
        <w:t>two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 ways to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pay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equipment.</w:t>
      </w:r>
    </w:p>
    <w:p w:rsidR="001A7BF3" w:rsidRDefault="00F364C9">
      <w:pPr>
        <w:pStyle w:val="ListParagraph"/>
        <w:numPr>
          <w:ilvl w:val="0"/>
          <w:numId w:val="6"/>
        </w:numPr>
        <w:tabs>
          <w:tab w:val="left" w:pos="486"/>
        </w:tabs>
        <w:ind w:hanging="326"/>
        <w:rPr>
          <w:sz w:val="24"/>
        </w:rPr>
      </w:pPr>
      <w:r>
        <w:rPr>
          <w:color w:val="221F1F"/>
          <w:sz w:val="24"/>
        </w:rPr>
        <w:t>Pay</w:t>
      </w:r>
      <w:r>
        <w:rPr>
          <w:color w:val="221F1F"/>
          <w:spacing w:val="-6"/>
          <w:sz w:val="24"/>
        </w:rPr>
        <w:t xml:space="preserve"> </w:t>
      </w:r>
      <w:proofErr w:type="spellStart"/>
      <w:r>
        <w:rPr>
          <w:color w:val="221F1F"/>
          <w:sz w:val="24"/>
        </w:rPr>
        <w:t>Rs</w:t>
      </w:r>
      <w:proofErr w:type="spellEnd"/>
      <w:r>
        <w:rPr>
          <w:color w:val="221F1F"/>
          <w:sz w:val="24"/>
        </w:rPr>
        <w:t>. 60,000 immediately</w:t>
      </w:r>
      <w:r>
        <w:rPr>
          <w:color w:val="221F1F"/>
          <w:spacing w:val="-3"/>
          <w:sz w:val="24"/>
        </w:rPr>
        <w:t xml:space="preserve"> </w:t>
      </w:r>
      <w:r>
        <w:rPr>
          <w:color w:val="221F1F"/>
          <w:sz w:val="24"/>
        </w:rPr>
        <w:t xml:space="preserve">and </w:t>
      </w:r>
      <w:proofErr w:type="spellStart"/>
      <w:r>
        <w:rPr>
          <w:color w:val="221F1F"/>
          <w:sz w:val="24"/>
        </w:rPr>
        <w:t>Rs</w:t>
      </w:r>
      <w:proofErr w:type="spellEnd"/>
      <w:r>
        <w:rPr>
          <w:color w:val="221F1F"/>
          <w:sz w:val="24"/>
        </w:rPr>
        <w:t>. 15,000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at the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end of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one</w:t>
      </w:r>
      <w:r>
        <w:rPr>
          <w:color w:val="221F1F"/>
          <w:spacing w:val="3"/>
          <w:sz w:val="24"/>
        </w:rPr>
        <w:t xml:space="preserve"> </w:t>
      </w:r>
      <w:r>
        <w:rPr>
          <w:color w:val="221F1F"/>
          <w:sz w:val="24"/>
        </w:rPr>
        <w:t>year.</w:t>
      </w:r>
    </w:p>
    <w:p w:rsidR="001A7BF3" w:rsidRDefault="00F364C9">
      <w:pPr>
        <w:pStyle w:val="ListParagraph"/>
        <w:numPr>
          <w:ilvl w:val="0"/>
          <w:numId w:val="6"/>
        </w:numPr>
        <w:tabs>
          <w:tab w:val="left" w:pos="499"/>
        </w:tabs>
        <w:spacing w:before="137" w:line="360" w:lineRule="auto"/>
        <w:ind w:left="160" w:right="3043" w:firstLine="0"/>
        <w:rPr>
          <w:sz w:val="24"/>
        </w:rPr>
      </w:pPr>
      <w:r>
        <w:rPr>
          <w:color w:val="221F1F"/>
          <w:sz w:val="24"/>
        </w:rPr>
        <w:t>Pay</w:t>
      </w:r>
      <w:r>
        <w:rPr>
          <w:color w:val="221F1F"/>
          <w:spacing w:val="-6"/>
          <w:sz w:val="24"/>
        </w:rPr>
        <w:t xml:space="preserve"> </w:t>
      </w:r>
      <w:r>
        <w:rPr>
          <w:color w:val="221F1F"/>
          <w:sz w:val="24"/>
        </w:rPr>
        <w:t>nothing</w:t>
      </w:r>
      <w:r>
        <w:rPr>
          <w:color w:val="221F1F"/>
          <w:spacing w:val="-4"/>
          <w:sz w:val="24"/>
        </w:rPr>
        <w:t xml:space="preserve"> </w:t>
      </w:r>
      <w:r>
        <w:rPr>
          <w:color w:val="221F1F"/>
          <w:sz w:val="24"/>
        </w:rPr>
        <w:t>until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the end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of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fourth</w:t>
      </w:r>
      <w:r>
        <w:rPr>
          <w:color w:val="221F1F"/>
          <w:spacing w:val="3"/>
          <w:sz w:val="24"/>
        </w:rPr>
        <w:t xml:space="preserve"> </w:t>
      </w:r>
      <w:r>
        <w:rPr>
          <w:color w:val="221F1F"/>
          <w:sz w:val="24"/>
        </w:rPr>
        <w:t>year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when</w:t>
      </w:r>
      <w:r>
        <w:rPr>
          <w:color w:val="221F1F"/>
          <w:spacing w:val="1"/>
          <w:sz w:val="24"/>
        </w:rPr>
        <w:t xml:space="preserve"> </w:t>
      </w:r>
      <w:r>
        <w:rPr>
          <w:color w:val="221F1F"/>
          <w:sz w:val="24"/>
        </w:rPr>
        <w:t>a</w:t>
      </w:r>
      <w:r>
        <w:rPr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single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payment of</w:t>
      </w:r>
      <w:r>
        <w:rPr>
          <w:color w:val="221F1F"/>
          <w:spacing w:val="-57"/>
          <w:sz w:val="24"/>
        </w:rPr>
        <w:t xml:space="preserve"> </w:t>
      </w:r>
      <w:proofErr w:type="spellStart"/>
      <w:r>
        <w:rPr>
          <w:color w:val="221F1F"/>
          <w:sz w:val="24"/>
        </w:rPr>
        <w:t>Rs</w:t>
      </w:r>
      <w:proofErr w:type="spellEnd"/>
      <w:r>
        <w:rPr>
          <w:color w:val="221F1F"/>
          <w:sz w:val="24"/>
        </w:rPr>
        <w:t>.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90,000 must be made.</w:t>
      </w:r>
    </w:p>
    <w:p w:rsidR="001A7BF3" w:rsidRDefault="00F364C9">
      <w:pPr>
        <w:pStyle w:val="BodyText"/>
        <w:spacing w:line="360" w:lineRule="auto"/>
        <w:ind w:right="2536"/>
      </w:pPr>
      <w:r>
        <w:rPr>
          <w:color w:val="221F1F"/>
        </w:rPr>
        <w:t>If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Jothi</w:t>
      </w:r>
      <w:proofErr w:type="spellEnd"/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Lakshimi</w:t>
      </w:r>
      <w:proofErr w:type="spellEnd"/>
      <w:r>
        <w:rPr>
          <w:color w:val="221F1F"/>
          <w:spacing w:val="-1"/>
        </w:rPr>
        <w:t xml:space="preserve"> </w:t>
      </w:r>
      <w:r>
        <w:rPr>
          <w:color w:val="221F1F"/>
        </w:rPr>
        <w:t>believes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12%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suitable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interest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rate,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which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best for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her?</w:t>
      </w:r>
    </w:p>
    <w:p w:rsidR="001A7BF3" w:rsidRDefault="00F364C9">
      <w:pPr>
        <w:pStyle w:val="Heading2"/>
        <w:spacing w:before="5"/>
      </w:pPr>
      <w:r>
        <w:rPr>
          <w:color w:val="221F1F"/>
        </w:rPr>
        <w:t>Solution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1</w:t>
      </w:r>
    </w:p>
    <w:p w:rsidR="001A7BF3" w:rsidRDefault="00F364C9">
      <w:pPr>
        <w:pStyle w:val="BodyText"/>
        <w:spacing w:before="39" w:line="276" w:lineRule="auto"/>
        <w:ind w:right="6190"/>
      </w:pPr>
      <w:r>
        <w:rPr>
          <w:color w:val="221F1F"/>
        </w:rPr>
        <w:t xml:space="preserve">Down payment 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60,000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Payment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after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one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year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4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15,000</w:t>
      </w:r>
    </w:p>
    <w:p w:rsidR="001A7BF3" w:rsidRDefault="00F364C9">
      <w:pPr>
        <w:pStyle w:val="BodyText"/>
        <w:spacing w:line="275" w:lineRule="exact"/>
        <w:rPr>
          <w:sz w:val="26"/>
        </w:rPr>
      </w:pPr>
      <w:r>
        <w:rPr>
          <w:noProof/>
        </w:rPr>
        <w:drawing>
          <wp:anchor distT="0" distB="0" distL="0" distR="0" simplePos="0" relativeHeight="251637760" behindDoc="0" locked="0" layoutInCell="1" allowOverlap="1" wp14:anchorId="5674FFE0" wp14:editId="61891AFD">
            <wp:simplePos x="0" y="0"/>
            <wp:positionH relativeFrom="page">
              <wp:posOffset>915035</wp:posOffset>
            </wp:positionH>
            <wp:positionV relativeFrom="paragraph">
              <wp:posOffset>202565</wp:posOffset>
            </wp:positionV>
            <wp:extent cx="3322955" cy="1428750"/>
            <wp:effectExtent l="0" t="0" r="0" b="0"/>
            <wp:wrapTopAndBottom/>
            <wp:docPr id="19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60.pn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179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1F1F"/>
        </w:rPr>
        <w:t>The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shown in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6.19.</w:t>
      </w:r>
    </w:p>
    <w:p w:rsidR="001A7BF3" w:rsidRDefault="00F364C9">
      <w:pPr>
        <w:pStyle w:val="BodyText"/>
        <w:spacing w:before="220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present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 equation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 above cash 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12%)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60,000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1)</w:t>
      </w:r>
    </w:p>
    <w:p w:rsidR="001A7BF3" w:rsidRDefault="00F364C9">
      <w:pPr>
        <w:pStyle w:val="BodyText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60,000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15,000(0.8929)</w:t>
      </w:r>
    </w:p>
    <w:p w:rsidR="001A7BF3" w:rsidRDefault="00F364C9">
      <w:pPr>
        <w:pStyle w:val="BodyText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73,393.50</w:t>
      </w:r>
    </w:p>
    <w:p w:rsidR="001A7BF3" w:rsidRDefault="001A7BF3">
      <w:pPr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ind w:left="1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508C3F" wp14:editId="672100CF">
            <wp:extent cx="3916680" cy="1533525"/>
            <wp:effectExtent l="0" t="0" r="0" b="0"/>
            <wp:docPr id="19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61.pn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1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F364C9">
      <w:pPr>
        <w:pStyle w:val="BodyText"/>
        <w:ind w:left="161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equivalent expression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 above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spacing w:before="41"/>
      </w:pPr>
      <w:proofErr w:type="gramStart"/>
      <w:r>
        <w:rPr>
          <w:i/>
          <w:color w:val="221F1F"/>
        </w:rPr>
        <w:t>AE</w:t>
      </w:r>
      <w:r>
        <w:rPr>
          <w:color w:val="221F1F"/>
        </w:rPr>
        <w:t>(</w:t>
      </w:r>
      <w:proofErr w:type="gramEnd"/>
      <w:r>
        <w:rPr>
          <w:color w:val="221F1F"/>
        </w:rPr>
        <w:t>12%)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73,393.5(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4)</w:t>
      </w:r>
    </w:p>
    <w:p w:rsidR="001A7BF3" w:rsidRDefault="00F364C9">
      <w:pPr>
        <w:pStyle w:val="BodyText"/>
        <w:spacing w:before="40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73,393.5(0.3292)</w:t>
      </w:r>
    </w:p>
    <w:p w:rsidR="001A7BF3" w:rsidRDefault="00F364C9">
      <w:pPr>
        <w:pStyle w:val="BodyText"/>
        <w:spacing w:before="42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24,161.14</w:t>
      </w:r>
    </w:p>
    <w:p w:rsidR="001A7BF3" w:rsidRDefault="00F364C9">
      <w:pPr>
        <w:pStyle w:val="Heading2"/>
        <w:spacing w:before="48"/>
      </w:pP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</w:t>
      </w:r>
    </w:p>
    <w:p w:rsidR="001A7BF3" w:rsidRDefault="00F364C9">
      <w:pPr>
        <w:pStyle w:val="BodyText"/>
        <w:spacing w:before="36"/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782900AE" wp14:editId="580C113D">
            <wp:simplePos x="0" y="0"/>
            <wp:positionH relativeFrom="page">
              <wp:posOffset>915035</wp:posOffset>
            </wp:positionH>
            <wp:positionV relativeFrom="paragraph">
              <wp:posOffset>227330</wp:posOffset>
            </wp:positionV>
            <wp:extent cx="4412615" cy="1419225"/>
            <wp:effectExtent l="0" t="0" r="0" b="0"/>
            <wp:wrapTopAndBottom/>
            <wp:docPr id="19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62.pn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623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1F1F"/>
        </w:rPr>
        <w:t>Payment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after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four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years 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90,000</w:t>
      </w:r>
    </w:p>
    <w:p w:rsidR="001A7BF3" w:rsidRDefault="00F364C9">
      <w:pPr>
        <w:pStyle w:val="BodyText"/>
        <w:ind w:left="0" w:firstLineChars="100" w:firstLine="240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equivalent cost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expression 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spacing w:before="137"/>
      </w:pPr>
      <w:proofErr w:type="gramStart"/>
      <w:r>
        <w:rPr>
          <w:i/>
          <w:color w:val="221F1F"/>
        </w:rPr>
        <w:t>AE</w:t>
      </w:r>
      <w:r>
        <w:rPr>
          <w:color w:val="221F1F"/>
        </w:rPr>
        <w:t>(</w:t>
      </w:r>
      <w:proofErr w:type="gramEnd"/>
      <w:r>
        <w:rPr>
          <w:color w:val="221F1F"/>
        </w:rPr>
        <w:t>12%)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90,000(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F</w:t>
      </w:r>
      <w:r>
        <w:rPr>
          <w:color w:val="221F1F"/>
        </w:rPr>
        <w:t>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12%,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4)</w:t>
      </w:r>
    </w:p>
    <w:p w:rsidR="001A7BF3" w:rsidRDefault="00F364C9">
      <w:pPr>
        <w:pStyle w:val="BodyText"/>
        <w:spacing w:before="140"/>
        <w:ind w:left="880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90,000(0.2092)</w:t>
      </w:r>
    </w:p>
    <w:p w:rsidR="001A7BF3" w:rsidRDefault="00F364C9">
      <w:pPr>
        <w:pStyle w:val="BodyText"/>
        <w:spacing w:before="136"/>
        <w:ind w:left="760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18,828</w:t>
      </w:r>
    </w:p>
    <w:p w:rsidR="001A7BF3" w:rsidRDefault="00F364C9">
      <w:pPr>
        <w:pStyle w:val="BodyText"/>
        <w:spacing w:before="140" w:line="360" w:lineRule="auto"/>
        <w:ind w:right="1233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annual equivalent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cost 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 less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than that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1.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Hence,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Jothi</w:t>
      </w:r>
      <w:proofErr w:type="spellEnd"/>
      <w:r>
        <w:rPr>
          <w:color w:val="221F1F"/>
          <w:spacing w:val="-57"/>
        </w:rPr>
        <w:t xml:space="preserve"> </w:t>
      </w:r>
      <w:proofErr w:type="spellStart"/>
      <w:r>
        <w:rPr>
          <w:color w:val="221F1F"/>
        </w:rPr>
        <w:t>Lakshimi</w:t>
      </w:r>
      <w:proofErr w:type="spellEnd"/>
      <w:r>
        <w:rPr>
          <w:color w:val="221F1F"/>
          <w:spacing w:val="-1"/>
        </w:rPr>
        <w:t xml:space="preserve"> </w:t>
      </w:r>
      <w:r>
        <w:rPr>
          <w:color w:val="221F1F"/>
        </w:rPr>
        <w:t>should select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 for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purchasing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 home equipment.</w:t>
      </w:r>
    </w:p>
    <w:p w:rsidR="001A7BF3" w:rsidRDefault="00F364C9">
      <w:pPr>
        <w:pStyle w:val="BodyText"/>
        <w:spacing w:after="5" w:line="360" w:lineRule="auto"/>
        <w:ind w:right="915"/>
        <w:rPr>
          <w:sz w:val="20"/>
        </w:rPr>
      </w:pPr>
      <w:r>
        <w:rPr>
          <w:b/>
          <w:i/>
          <w:color w:val="221F1F"/>
        </w:rPr>
        <w:t xml:space="preserve">EXAMPLE 6.10 </w:t>
      </w:r>
      <w:r>
        <w:rPr>
          <w:color w:val="221F1F"/>
        </w:rPr>
        <w:t xml:space="preserve">A transport company has been looking for a new </w:t>
      </w:r>
      <w:proofErr w:type="spellStart"/>
      <w:r>
        <w:rPr>
          <w:color w:val="221F1F"/>
        </w:rPr>
        <w:t>tyre</w:t>
      </w:r>
      <w:proofErr w:type="spellEnd"/>
      <w:r>
        <w:rPr>
          <w:color w:val="221F1F"/>
        </w:rPr>
        <w:t xml:space="preserve"> for its truck and has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located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following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alternatives</w:t>
      </w:r>
      <w:r>
        <w:rPr>
          <w:color w:val="221F1F"/>
          <w:sz w:val="20"/>
        </w:rPr>
        <w:t>:</w:t>
      </w:r>
    </w:p>
    <w:p w:rsidR="001A7BF3" w:rsidRDefault="00F364C9">
      <w:pPr>
        <w:pStyle w:val="BodyText"/>
        <w:ind w:left="161"/>
        <w:rPr>
          <w:sz w:val="20"/>
        </w:rPr>
      </w:pPr>
      <w:r>
        <w:rPr>
          <w:noProof/>
          <w:sz w:val="20"/>
        </w:rPr>
        <w:drawing>
          <wp:inline distT="0" distB="0" distL="0" distR="0" wp14:anchorId="61FE3EEE" wp14:editId="71C10E45">
            <wp:extent cx="4206240" cy="1120140"/>
            <wp:effectExtent l="0" t="0" r="3810" b="3810"/>
            <wp:docPr id="19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63.pn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538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1A7BF3">
      <w:pPr>
        <w:rPr>
          <w:sz w:val="20"/>
        </w:rPr>
        <w:sectPr w:rsidR="001A7BF3" w:rsidSect="00C32665">
          <w:pgSz w:w="12240" w:h="15840"/>
          <w:pgMar w:top="144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4" w:line="276" w:lineRule="auto"/>
        <w:ind w:right="685"/>
      </w:pPr>
      <w:r>
        <w:rPr>
          <w:color w:val="221F1F"/>
        </w:rPr>
        <w:lastRenderedPageBreak/>
        <w:t xml:space="preserve">If the company feels that the warranty period is a good estimate of the </w:t>
      </w:r>
      <w:proofErr w:type="spellStart"/>
      <w:r>
        <w:rPr>
          <w:color w:val="221F1F"/>
        </w:rPr>
        <w:t>tyre</w:t>
      </w:r>
      <w:proofErr w:type="spellEnd"/>
      <w:r>
        <w:rPr>
          <w:color w:val="221F1F"/>
        </w:rPr>
        <w:t xml:space="preserve"> life and that 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nominal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interest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rate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(compounded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annually)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12%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appropriate, which</w:t>
      </w:r>
      <w:r>
        <w:rPr>
          <w:color w:val="221F1F"/>
          <w:spacing w:val="1"/>
        </w:rPr>
        <w:t xml:space="preserve"> </w:t>
      </w:r>
      <w:proofErr w:type="spellStart"/>
      <w:r>
        <w:rPr>
          <w:color w:val="221F1F"/>
        </w:rPr>
        <w:t>tyre</w:t>
      </w:r>
      <w:proofErr w:type="spellEnd"/>
      <w:r>
        <w:rPr>
          <w:color w:val="221F1F"/>
          <w:spacing w:val="-3"/>
        </w:rPr>
        <w:t xml:space="preserve"> </w:t>
      </w:r>
      <w:r>
        <w:rPr>
          <w:color w:val="221F1F"/>
        </w:rPr>
        <w:t>should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buy?</w:t>
      </w:r>
    </w:p>
    <w:p w:rsidR="001A7BF3" w:rsidRDefault="00F364C9">
      <w:pPr>
        <w:pStyle w:val="BodyText"/>
        <w:ind w:right="2234"/>
      </w:pPr>
      <w:r>
        <w:rPr>
          <w:b/>
          <w:i/>
          <w:color w:val="221F1F"/>
        </w:rPr>
        <w:t>Solution</w:t>
      </w:r>
      <w:r>
        <w:rPr>
          <w:b/>
          <w:i/>
          <w:color w:val="221F1F"/>
          <w:spacing w:val="2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cases, 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interest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rate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12%.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equivalent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1%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per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month.</w:t>
      </w:r>
    </w:p>
    <w:p w:rsidR="001A7BF3" w:rsidRDefault="00F364C9">
      <w:pPr>
        <w:pStyle w:val="Heading2"/>
        <w:spacing w:before="2" w:line="274" w:lineRule="exact"/>
      </w:pPr>
      <w:r>
        <w:rPr>
          <w:color w:val="221F1F"/>
        </w:rPr>
        <w:t>Brand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</w:t>
      </w:r>
    </w:p>
    <w:p w:rsidR="001A7BF3" w:rsidRDefault="00F364C9">
      <w:pPr>
        <w:pStyle w:val="BodyText"/>
        <w:spacing w:line="242" w:lineRule="auto"/>
        <w:ind w:right="7069"/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3E8E05B2" wp14:editId="697D55C7">
            <wp:simplePos x="0" y="0"/>
            <wp:positionH relativeFrom="page">
              <wp:posOffset>915035</wp:posOffset>
            </wp:positionH>
            <wp:positionV relativeFrom="paragraph">
              <wp:posOffset>381635</wp:posOffset>
            </wp:positionV>
            <wp:extent cx="4675505" cy="1180465"/>
            <wp:effectExtent l="0" t="0" r="10795" b="635"/>
            <wp:wrapTopAndBottom/>
            <wp:docPr id="20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64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389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221F1F"/>
        </w:rPr>
        <w:t>Tyre</w:t>
      </w:r>
      <w:proofErr w:type="spellEnd"/>
      <w:r>
        <w:rPr>
          <w:color w:val="221F1F"/>
          <w:spacing w:val="-5"/>
        </w:rPr>
        <w:t xml:space="preserve"> </w:t>
      </w:r>
      <w:r>
        <w:rPr>
          <w:color w:val="221F1F"/>
        </w:rPr>
        <w:t>warranty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12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months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Price/</w:t>
      </w:r>
      <w:proofErr w:type="spellStart"/>
      <w:r>
        <w:rPr>
          <w:color w:val="221F1F"/>
        </w:rPr>
        <w:t>tyre</w:t>
      </w:r>
      <w:proofErr w:type="spellEnd"/>
      <w:r>
        <w:rPr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1,200</w:t>
      </w:r>
    </w:p>
    <w:p w:rsidR="001A7BF3" w:rsidRDefault="00F364C9">
      <w:pPr>
        <w:pStyle w:val="BodyText"/>
        <w:spacing w:before="9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annual equivalent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cost expression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above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cash 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 is</w:t>
      </w:r>
    </w:p>
    <w:p w:rsidR="001A7BF3" w:rsidRDefault="00F364C9">
      <w:pPr>
        <w:pStyle w:val="BodyText"/>
        <w:spacing w:before="137"/>
      </w:pPr>
      <w:proofErr w:type="gramStart"/>
      <w:r>
        <w:rPr>
          <w:i/>
          <w:color w:val="221F1F"/>
        </w:rPr>
        <w:t>AE</w:t>
      </w:r>
      <w:r>
        <w:rPr>
          <w:color w:val="221F1F"/>
        </w:rPr>
        <w:t>(</w:t>
      </w:r>
      <w:proofErr w:type="gramEnd"/>
      <w:r>
        <w:rPr>
          <w:color w:val="221F1F"/>
        </w:rPr>
        <w:t>1%)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1,200(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1,200(0.0888)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106.56</w:t>
      </w:r>
    </w:p>
    <w:p w:rsidR="001A7BF3" w:rsidRDefault="00F364C9">
      <w:pPr>
        <w:pStyle w:val="Heading2"/>
        <w:spacing w:before="142" w:line="274" w:lineRule="exact"/>
      </w:pPr>
      <w:r>
        <w:rPr>
          <w:color w:val="221F1F"/>
        </w:rPr>
        <w:t>Brand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</w:t>
      </w:r>
    </w:p>
    <w:p w:rsidR="001A7BF3" w:rsidRDefault="00F364C9">
      <w:pPr>
        <w:pStyle w:val="BodyText"/>
        <w:spacing w:line="242" w:lineRule="auto"/>
        <w:ind w:right="7069"/>
      </w:pPr>
      <w:proofErr w:type="spellStart"/>
      <w:r>
        <w:rPr>
          <w:color w:val="221F1F"/>
        </w:rPr>
        <w:t>Tyre</w:t>
      </w:r>
      <w:proofErr w:type="spellEnd"/>
      <w:r>
        <w:rPr>
          <w:color w:val="221F1F"/>
          <w:spacing w:val="-5"/>
        </w:rPr>
        <w:t xml:space="preserve"> </w:t>
      </w:r>
      <w:r>
        <w:rPr>
          <w:color w:val="221F1F"/>
        </w:rPr>
        <w:t>warranty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24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months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Price/</w:t>
      </w:r>
      <w:proofErr w:type="spellStart"/>
      <w:r>
        <w:rPr>
          <w:color w:val="221F1F"/>
        </w:rPr>
        <w:t>tyre</w:t>
      </w:r>
      <w:proofErr w:type="spellEnd"/>
      <w:r>
        <w:rPr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1,800</w:t>
      </w:r>
    </w:p>
    <w:p w:rsidR="001A7BF3" w:rsidRDefault="00F364C9">
      <w:pPr>
        <w:pStyle w:val="BodyText"/>
        <w:spacing w:before="7"/>
        <w:ind w:left="0"/>
      </w:pPr>
      <w:r>
        <w:rPr>
          <w:noProof/>
        </w:rPr>
        <w:drawing>
          <wp:anchor distT="0" distB="0" distL="0" distR="0" simplePos="0" relativeHeight="251640832" behindDoc="0" locked="0" layoutInCell="1" allowOverlap="1" wp14:anchorId="0850A483" wp14:editId="18C3FAAD">
            <wp:simplePos x="0" y="0"/>
            <wp:positionH relativeFrom="page">
              <wp:posOffset>915035</wp:posOffset>
            </wp:positionH>
            <wp:positionV relativeFrom="paragraph">
              <wp:posOffset>204470</wp:posOffset>
            </wp:positionV>
            <wp:extent cx="4363085" cy="1099820"/>
            <wp:effectExtent l="0" t="0" r="18415" b="5080"/>
            <wp:wrapTopAndBottom/>
            <wp:docPr id="205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65.png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777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</w:t>
      </w: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equivalent cost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expression 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spacing w:before="136"/>
      </w:pPr>
      <w:proofErr w:type="gramStart"/>
      <w:r>
        <w:rPr>
          <w:i/>
          <w:color w:val="221F1F"/>
        </w:rPr>
        <w:t>AE</w:t>
      </w:r>
      <w:r>
        <w:rPr>
          <w:color w:val="221F1F"/>
        </w:rPr>
        <w:t>(</w:t>
      </w:r>
      <w:proofErr w:type="gramEnd"/>
      <w:r>
        <w:rPr>
          <w:color w:val="221F1F"/>
        </w:rPr>
        <w:t>1%)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1,800(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24)</w:t>
      </w:r>
    </w:p>
    <w:p w:rsidR="001A7BF3" w:rsidRDefault="00F364C9">
      <w:pPr>
        <w:pStyle w:val="BodyText"/>
        <w:spacing w:before="140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1,800(0.0471)</w:t>
      </w:r>
    </w:p>
    <w:p w:rsidR="001A7BF3" w:rsidRDefault="00F364C9">
      <w:pPr>
        <w:pStyle w:val="BodyText"/>
        <w:spacing w:before="136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84.78</w:t>
      </w:r>
    </w:p>
    <w:p w:rsidR="001A7BF3" w:rsidRDefault="00F364C9">
      <w:pPr>
        <w:pStyle w:val="Heading2"/>
        <w:spacing w:before="142"/>
      </w:pPr>
      <w:r>
        <w:rPr>
          <w:color w:val="221F1F"/>
        </w:rPr>
        <w:t>Brand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</w:t>
      </w:r>
    </w:p>
    <w:p w:rsidR="001A7BF3" w:rsidRDefault="00F364C9">
      <w:pPr>
        <w:pStyle w:val="BodyText"/>
        <w:spacing w:before="134" w:line="360" w:lineRule="auto"/>
        <w:ind w:right="7069"/>
      </w:pPr>
      <w:proofErr w:type="spellStart"/>
      <w:r>
        <w:rPr>
          <w:color w:val="221F1F"/>
        </w:rPr>
        <w:t>Tyre</w:t>
      </w:r>
      <w:proofErr w:type="spellEnd"/>
      <w:r>
        <w:rPr>
          <w:color w:val="221F1F"/>
          <w:spacing w:val="-5"/>
        </w:rPr>
        <w:t xml:space="preserve"> </w:t>
      </w:r>
      <w:r>
        <w:rPr>
          <w:color w:val="221F1F"/>
        </w:rPr>
        <w:t>warranty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36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months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Price/</w:t>
      </w:r>
      <w:proofErr w:type="spellStart"/>
      <w:r>
        <w:rPr>
          <w:color w:val="221F1F"/>
        </w:rPr>
        <w:t>tyre</w:t>
      </w:r>
      <w:proofErr w:type="spellEnd"/>
      <w:r>
        <w:rPr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2,100</w:t>
      </w:r>
    </w:p>
    <w:p w:rsidR="001A7BF3" w:rsidRDefault="001A7BF3">
      <w:pPr>
        <w:spacing w:line="360" w:lineRule="auto"/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1A7BF3">
      <w:pPr>
        <w:pStyle w:val="BodyText"/>
        <w:spacing w:before="8"/>
        <w:ind w:left="0"/>
        <w:rPr>
          <w:sz w:val="2"/>
        </w:rPr>
      </w:pPr>
    </w:p>
    <w:p w:rsidR="001A7BF3" w:rsidRDefault="00F364C9">
      <w:pPr>
        <w:pStyle w:val="BodyText"/>
        <w:ind w:left="176"/>
        <w:rPr>
          <w:sz w:val="20"/>
        </w:rPr>
      </w:pPr>
      <w:r>
        <w:rPr>
          <w:noProof/>
          <w:sz w:val="20"/>
        </w:rPr>
        <w:drawing>
          <wp:inline distT="0" distB="0" distL="0" distR="0" wp14:anchorId="4E623369" wp14:editId="285B145E">
            <wp:extent cx="4240530" cy="1314450"/>
            <wp:effectExtent l="0" t="0" r="0" b="0"/>
            <wp:docPr id="20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66.png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93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F364C9">
      <w:pPr>
        <w:pStyle w:val="BodyText"/>
        <w:spacing w:before="147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equivalent expression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spacing w:before="137"/>
      </w:pPr>
      <w:proofErr w:type="gramStart"/>
      <w:r>
        <w:rPr>
          <w:i/>
          <w:color w:val="221F1F"/>
        </w:rPr>
        <w:t>AE</w:t>
      </w:r>
      <w:r>
        <w:rPr>
          <w:color w:val="221F1F"/>
        </w:rPr>
        <w:t>(</w:t>
      </w:r>
      <w:proofErr w:type="gramEnd"/>
      <w:r>
        <w:rPr>
          <w:color w:val="221F1F"/>
        </w:rPr>
        <w:t>1%)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2,100(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36)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2,100(0.0332)</w:t>
      </w:r>
    </w:p>
    <w:p w:rsidR="001A7BF3" w:rsidRDefault="00F364C9">
      <w:pPr>
        <w:pStyle w:val="BodyText"/>
        <w:spacing w:before="138"/>
        <w:rPr>
          <w:sz w:val="22"/>
        </w:rPr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69.72</w:t>
      </w:r>
    </w:p>
    <w:p w:rsidR="001A7BF3" w:rsidRDefault="00F364C9">
      <w:pPr>
        <w:pStyle w:val="Heading2"/>
      </w:pPr>
      <w:r>
        <w:rPr>
          <w:color w:val="221F1F"/>
        </w:rPr>
        <w:t>Brand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</w:t>
      </w:r>
    </w:p>
    <w:p w:rsidR="001A7BF3" w:rsidRDefault="00F364C9">
      <w:pPr>
        <w:pStyle w:val="BodyText"/>
        <w:spacing w:before="135" w:after="7" w:line="360" w:lineRule="auto"/>
        <w:ind w:right="7069"/>
      </w:pPr>
      <w:proofErr w:type="spellStart"/>
      <w:r>
        <w:rPr>
          <w:color w:val="221F1F"/>
        </w:rPr>
        <w:t>Tyre</w:t>
      </w:r>
      <w:proofErr w:type="spellEnd"/>
      <w:r>
        <w:rPr>
          <w:color w:val="221F1F"/>
          <w:spacing w:val="-5"/>
        </w:rPr>
        <w:t xml:space="preserve"> </w:t>
      </w:r>
      <w:r>
        <w:rPr>
          <w:color w:val="221F1F"/>
        </w:rPr>
        <w:t>warranty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48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months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Price/</w:t>
      </w:r>
      <w:proofErr w:type="spellStart"/>
      <w:r>
        <w:rPr>
          <w:color w:val="221F1F"/>
        </w:rPr>
        <w:t>tyre</w:t>
      </w:r>
      <w:proofErr w:type="spellEnd"/>
      <w:r>
        <w:rPr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2,700</w:t>
      </w:r>
    </w:p>
    <w:p w:rsidR="001A7BF3" w:rsidRDefault="00F364C9">
      <w:pPr>
        <w:pStyle w:val="BodyText"/>
        <w:ind w:left="161"/>
        <w:rPr>
          <w:sz w:val="20"/>
        </w:rPr>
      </w:pPr>
      <w:r>
        <w:rPr>
          <w:noProof/>
          <w:sz w:val="20"/>
        </w:rPr>
        <w:drawing>
          <wp:inline distT="0" distB="0" distL="0" distR="0" wp14:anchorId="49293017" wp14:editId="4C26C94E">
            <wp:extent cx="4734560" cy="1215390"/>
            <wp:effectExtent l="0" t="0" r="8890" b="3810"/>
            <wp:docPr id="21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67.png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872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1A7BF3">
      <w:pPr>
        <w:pStyle w:val="BodyText"/>
        <w:spacing w:before="3"/>
        <w:ind w:left="0"/>
        <w:rPr>
          <w:sz w:val="21"/>
        </w:rPr>
      </w:pPr>
    </w:p>
    <w:p w:rsidR="001A7BF3" w:rsidRDefault="00F364C9">
      <w:pPr>
        <w:pStyle w:val="BodyText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equivalent cost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expression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cash 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spacing w:before="140"/>
      </w:pPr>
      <w:proofErr w:type="gramStart"/>
      <w:r>
        <w:rPr>
          <w:i/>
          <w:color w:val="221F1F"/>
        </w:rPr>
        <w:t>AE</w:t>
      </w:r>
      <w:r>
        <w:rPr>
          <w:color w:val="221F1F"/>
        </w:rPr>
        <w:t>(</w:t>
      </w:r>
      <w:proofErr w:type="gramEnd"/>
      <w:r>
        <w:rPr>
          <w:color w:val="221F1F"/>
        </w:rPr>
        <w:t>1%)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2,700(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P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48)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2,700 (0.0263)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71.01</w:t>
      </w:r>
    </w:p>
    <w:p w:rsidR="001A7BF3" w:rsidRDefault="00F364C9">
      <w:pPr>
        <w:pStyle w:val="BodyText"/>
        <w:spacing w:before="137" w:line="276" w:lineRule="auto"/>
        <w:ind w:left="201" w:right="374" w:firstLine="84"/>
      </w:pPr>
      <w:r>
        <w:rPr>
          <w:color w:val="221F1F"/>
        </w:rPr>
        <w:t xml:space="preserve">Here, minimum common multiple lives of </w:t>
      </w:r>
      <w:proofErr w:type="spellStart"/>
      <w:r>
        <w:rPr>
          <w:color w:val="221F1F"/>
        </w:rPr>
        <w:t>tyres</w:t>
      </w:r>
      <w:proofErr w:type="spellEnd"/>
      <w:r>
        <w:rPr>
          <w:color w:val="221F1F"/>
        </w:rPr>
        <w:t xml:space="preserve"> are considered. This is 144 months. Therefore,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comparison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made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on 144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month‘s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basis. 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annual equivalent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 brand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 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less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than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that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other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brands.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Hence, it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should be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used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vehicles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 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trucking company.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should</w:t>
      </w:r>
    </w:p>
    <w:p w:rsidR="001A7BF3" w:rsidRDefault="00F364C9">
      <w:pPr>
        <w:pStyle w:val="BodyText"/>
        <w:spacing w:before="1"/>
        <w:ind w:left="2327"/>
      </w:pPr>
      <w:proofErr w:type="gramStart"/>
      <w:r>
        <w:rPr>
          <w:color w:val="221F1F"/>
        </w:rPr>
        <w:t>be</w:t>
      </w:r>
      <w:proofErr w:type="gramEnd"/>
      <w:r>
        <w:rPr>
          <w:color w:val="221F1F"/>
          <w:spacing w:val="-2"/>
        </w:rPr>
        <w:t xml:space="preserve"> </w:t>
      </w:r>
      <w:r>
        <w:rPr>
          <w:color w:val="221F1F"/>
        </w:rPr>
        <w:t>replaced four times during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the 144-month period.</w:t>
      </w:r>
    </w:p>
    <w:p w:rsidR="001A7BF3" w:rsidRDefault="001A7BF3">
      <w:pPr>
        <w:sectPr w:rsidR="001A7BF3" w:rsidSect="00C32665">
          <w:pgSz w:w="12240" w:h="15840"/>
          <w:pgMar w:top="150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Heading1"/>
        <w:ind w:left="2083" w:right="2260"/>
        <w:jc w:val="center"/>
      </w:pPr>
      <w:r>
        <w:rPr>
          <w:color w:val="221F1F"/>
        </w:rPr>
        <w:lastRenderedPageBreak/>
        <w:t>RATE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RETURN METHOD</w:t>
      </w:r>
    </w:p>
    <w:p w:rsidR="001A7BF3" w:rsidRDefault="001A7BF3">
      <w:pPr>
        <w:pStyle w:val="BodyText"/>
        <w:spacing w:before="1"/>
        <w:ind w:left="0"/>
        <w:rPr>
          <w:b/>
          <w:sz w:val="21"/>
        </w:rPr>
      </w:pPr>
    </w:p>
    <w:p w:rsidR="001A7BF3" w:rsidRDefault="00F364C9">
      <w:pPr>
        <w:ind w:left="160"/>
        <w:rPr>
          <w:b/>
          <w:sz w:val="24"/>
        </w:rPr>
      </w:pPr>
      <w:r>
        <w:rPr>
          <w:b/>
          <w:color w:val="221F1F"/>
          <w:sz w:val="24"/>
        </w:rPr>
        <w:t>INTRODUCTION</w:t>
      </w:r>
    </w:p>
    <w:p w:rsidR="001A7BF3" w:rsidRDefault="00F364C9">
      <w:pPr>
        <w:pStyle w:val="BodyText"/>
        <w:spacing w:before="132" w:line="360" w:lineRule="auto"/>
        <w:ind w:right="337"/>
        <w:jc w:val="both"/>
        <w:rPr>
          <w:sz w:val="36"/>
        </w:rPr>
      </w:pPr>
      <w:r>
        <w:rPr>
          <w:color w:val="221F1F"/>
        </w:rPr>
        <w:t>The rate of return of a cash flow pattern is the interest rate at which the present worth of that cash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flow pattern reduces to zero. In this method of comparison, the rate of return for each alternative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is computed. Then the alternative which has the highest rate of return is selected as the best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alternative.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 this type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of analysis, the expenditures are always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assigned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with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a negative sign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revenues/inflows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are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assigned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with 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positive sign.</w:t>
      </w:r>
    </w:p>
    <w:p w:rsidR="001A7BF3" w:rsidRDefault="00F364C9">
      <w:pPr>
        <w:pStyle w:val="BodyText"/>
        <w:spacing w:after="6" w:line="360" w:lineRule="auto"/>
        <w:ind w:right="923"/>
      </w:pPr>
      <w:r>
        <w:rPr>
          <w:color w:val="221F1F"/>
        </w:rPr>
        <w:t>A generalized cash flow diagram to demonstrate the rate of return method of comparison is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presented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Fig. 7.1.</w:t>
      </w:r>
    </w:p>
    <w:p w:rsidR="001A7BF3" w:rsidRDefault="00F364C9">
      <w:pPr>
        <w:pStyle w:val="BodyText"/>
        <w:ind w:left="161"/>
        <w:rPr>
          <w:sz w:val="20"/>
        </w:rPr>
      </w:pPr>
      <w:r>
        <w:rPr>
          <w:noProof/>
          <w:sz w:val="20"/>
        </w:rPr>
        <w:drawing>
          <wp:inline distT="0" distB="0" distL="0" distR="0" wp14:anchorId="0A103D48" wp14:editId="2C0BAE6D">
            <wp:extent cx="3372485" cy="952500"/>
            <wp:effectExtent l="0" t="0" r="18415" b="0"/>
            <wp:docPr id="21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68.png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848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F364C9">
      <w:pPr>
        <w:pStyle w:val="BodyText"/>
        <w:spacing w:before="131"/>
      </w:pPr>
      <w:r>
        <w:rPr>
          <w:color w:val="221F1F"/>
        </w:rPr>
        <w:t>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above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diagram,</w:t>
      </w: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P</w:t>
      </w:r>
      <w:r>
        <w:rPr>
          <w:i/>
          <w:color w:val="221F1F"/>
          <w:spacing w:val="-2"/>
        </w:rPr>
        <w:t xml:space="preserve"> </w:t>
      </w:r>
      <w:r>
        <w:rPr>
          <w:color w:val="221F1F"/>
        </w:rPr>
        <w:t>represents an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initial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investment,</w:t>
      </w:r>
      <w:r>
        <w:rPr>
          <w:color w:val="221F1F"/>
          <w:spacing w:val="2"/>
        </w:rPr>
        <w:t xml:space="preserve"> </w:t>
      </w:r>
      <w:proofErr w:type="spellStart"/>
      <w:proofErr w:type="gramStart"/>
      <w:r>
        <w:rPr>
          <w:i/>
          <w:color w:val="221F1F"/>
        </w:rPr>
        <w:t>Rj</w:t>
      </w:r>
      <w:proofErr w:type="spellEnd"/>
      <w:proofErr w:type="gramEnd"/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the</w:t>
      </w:r>
    </w:p>
    <w:p w:rsidR="001A7BF3" w:rsidRDefault="00F364C9">
      <w:pPr>
        <w:pStyle w:val="BodyText"/>
        <w:spacing w:before="139"/>
      </w:pPr>
      <w:proofErr w:type="gramStart"/>
      <w:r>
        <w:rPr>
          <w:color w:val="221F1F"/>
        </w:rPr>
        <w:t>net</w:t>
      </w:r>
      <w:proofErr w:type="gramEnd"/>
      <w:r>
        <w:rPr>
          <w:color w:val="221F1F"/>
          <w:spacing w:val="-1"/>
        </w:rPr>
        <w:t xml:space="preserve"> </w:t>
      </w:r>
      <w:r>
        <w:rPr>
          <w:color w:val="221F1F"/>
        </w:rPr>
        <w:t>revenue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end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the </w:t>
      </w:r>
      <w:proofErr w:type="spellStart"/>
      <w:r>
        <w:rPr>
          <w:i/>
          <w:color w:val="221F1F"/>
        </w:rPr>
        <w:t>j</w:t>
      </w:r>
      <w:r>
        <w:rPr>
          <w:color w:val="221F1F"/>
        </w:rPr>
        <w:t>th</w:t>
      </w:r>
      <w:proofErr w:type="spellEnd"/>
      <w:r>
        <w:rPr>
          <w:color w:val="221F1F"/>
          <w:spacing w:val="2"/>
        </w:rPr>
        <w:t xml:space="preserve"> </w:t>
      </w:r>
      <w:r>
        <w:rPr>
          <w:color w:val="221F1F"/>
        </w:rPr>
        <w:t>year,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 xml:space="preserve">and </w:t>
      </w:r>
      <w:r>
        <w:rPr>
          <w:i/>
          <w:color w:val="221F1F"/>
        </w:rPr>
        <w:t>S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the salvage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value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end 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</w:p>
    <w:p w:rsidR="001A7BF3" w:rsidRDefault="00F364C9">
      <w:pPr>
        <w:pStyle w:val="BodyText"/>
        <w:spacing w:before="137"/>
      </w:pPr>
      <w:proofErr w:type="gramStart"/>
      <w:r>
        <w:rPr>
          <w:i/>
          <w:color w:val="221F1F"/>
        </w:rPr>
        <w:t>n</w:t>
      </w:r>
      <w:r>
        <w:rPr>
          <w:color w:val="221F1F"/>
        </w:rPr>
        <w:t>th</w:t>
      </w:r>
      <w:proofErr w:type="gramEnd"/>
      <w:r>
        <w:rPr>
          <w:color w:val="221F1F"/>
          <w:spacing w:val="-1"/>
        </w:rPr>
        <w:t xml:space="preserve"> </w:t>
      </w:r>
      <w:r>
        <w:rPr>
          <w:color w:val="221F1F"/>
        </w:rPr>
        <w:t>year.</w:t>
      </w:r>
    </w:p>
    <w:p w:rsidR="001A7BF3" w:rsidRDefault="00F364C9">
      <w:pPr>
        <w:pStyle w:val="BodyText"/>
        <w:spacing w:before="139" w:line="360" w:lineRule="auto"/>
        <w:ind w:right="2395"/>
      </w:pPr>
      <w:r>
        <w:rPr>
          <w:color w:val="221F1F"/>
        </w:rPr>
        <w:t>The first step is to find the net present worth of the cash flow diagram using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following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expression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at 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given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interest rate,</w:t>
      </w: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i</w:t>
      </w:r>
      <w:r>
        <w:rPr>
          <w:color w:val="221F1F"/>
        </w:rPr>
        <w:t>.</w:t>
      </w:r>
    </w:p>
    <w:p w:rsidR="001A7BF3" w:rsidRDefault="00F364C9">
      <w:pPr>
        <w:pStyle w:val="BodyText"/>
      </w:pPr>
      <w:r>
        <w:rPr>
          <w:i/>
          <w:color w:val="221F1F"/>
        </w:rPr>
        <w:t>PW</w:t>
      </w:r>
      <w:r>
        <w:rPr>
          <w:color w:val="221F1F"/>
        </w:rPr>
        <w:t>(</w:t>
      </w:r>
      <w:r>
        <w:rPr>
          <w:i/>
          <w:color w:val="221F1F"/>
        </w:rPr>
        <w:t>i</w:t>
      </w:r>
      <w:r>
        <w:rPr>
          <w:color w:val="221F1F"/>
        </w:rPr>
        <w:t>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 xml:space="preserve">– </w:t>
      </w:r>
      <w:r>
        <w:rPr>
          <w:i/>
          <w:color w:val="221F1F"/>
        </w:rPr>
        <w:t>P</w:t>
      </w:r>
      <w:r>
        <w:rPr>
          <w:i/>
          <w:color w:val="221F1F"/>
          <w:spacing w:val="2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R</w:t>
      </w:r>
      <w:r>
        <w:rPr>
          <w:color w:val="221F1F"/>
        </w:rPr>
        <w:t>1/(1 +</w:t>
      </w:r>
      <w:r>
        <w:rPr>
          <w:color w:val="221F1F"/>
          <w:spacing w:val="-2"/>
        </w:rPr>
        <w:t xml:space="preserve"> </w:t>
      </w:r>
      <w:r>
        <w:rPr>
          <w:i/>
          <w:color w:val="221F1F"/>
        </w:rPr>
        <w:t>i</w:t>
      </w:r>
      <w:r>
        <w:rPr>
          <w:color w:val="221F1F"/>
        </w:rPr>
        <w:t>)1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R</w:t>
      </w:r>
      <w:r>
        <w:rPr>
          <w:color w:val="221F1F"/>
        </w:rPr>
        <w:t>2/(1 +</w:t>
      </w:r>
      <w:r>
        <w:rPr>
          <w:color w:val="221F1F"/>
          <w:spacing w:val="-2"/>
        </w:rPr>
        <w:t xml:space="preserve"> </w:t>
      </w:r>
      <w:r>
        <w:rPr>
          <w:i/>
          <w:color w:val="221F1F"/>
        </w:rPr>
        <w:t>i</w:t>
      </w:r>
      <w:r>
        <w:rPr>
          <w:color w:val="221F1F"/>
        </w:rPr>
        <w:t>)2 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...</w:t>
      </w:r>
    </w:p>
    <w:p w:rsidR="001A7BF3" w:rsidRDefault="00F364C9">
      <w:pPr>
        <w:spacing w:before="137"/>
        <w:ind w:left="2921"/>
        <w:rPr>
          <w:i/>
          <w:sz w:val="24"/>
        </w:rPr>
      </w:pPr>
      <w:r>
        <w:rPr>
          <w:color w:val="221F1F"/>
          <w:sz w:val="24"/>
        </w:rPr>
        <w:t>+</w:t>
      </w:r>
      <w:r>
        <w:rPr>
          <w:color w:val="221F1F"/>
          <w:spacing w:val="-2"/>
          <w:sz w:val="24"/>
        </w:rPr>
        <w:t xml:space="preserve"> </w:t>
      </w:r>
      <w:proofErr w:type="spellStart"/>
      <w:r>
        <w:rPr>
          <w:i/>
          <w:color w:val="221F1F"/>
          <w:sz w:val="24"/>
        </w:rPr>
        <w:t>Rj</w:t>
      </w:r>
      <w:proofErr w:type="spellEnd"/>
      <w:proofErr w:type="gramStart"/>
      <w:r>
        <w:rPr>
          <w:color w:val="221F1F"/>
          <w:sz w:val="24"/>
        </w:rPr>
        <w:t>/(</w:t>
      </w:r>
      <w:proofErr w:type="gramEnd"/>
      <w:r>
        <w:rPr>
          <w:color w:val="221F1F"/>
          <w:sz w:val="24"/>
        </w:rPr>
        <w:t>1 +</w:t>
      </w:r>
      <w:r>
        <w:rPr>
          <w:color w:val="221F1F"/>
          <w:spacing w:val="-2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 xml:space="preserve">j </w:t>
      </w:r>
      <w:r>
        <w:rPr>
          <w:color w:val="221F1F"/>
          <w:sz w:val="24"/>
        </w:rPr>
        <w:t>+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... +</w:t>
      </w:r>
      <w:r>
        <w:rPr>
          <w:color w:val="221F1F"/>
          <w:spacing w:val="1"/>
          <w:sz w:val="24"/>
        </w:rPr>
        <w:t xml:space="preserve"> </w:t>
      </w:r>
      <w:proofErr w:type="spellStart"/>
      <w:r>
        <w:rPr>
          <w:i/>
          <w:color w:val="221F1F"/>
          <w:sz w:val="24"/>
        </w:rPr>
        <w:t>Rn</w:t>
      </w:r>
      <w:proofErr w:type="spellEnd"/>
      <w:r>
        <w:rPr>
          <w:color w:val="221F1F"/>
          <w:sz w:val="24"/>
        </w:rPr>
        <w:t>/(1 +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i/>
          <w:color w:val="221F1F"/>
          <w:sz w:val="24"/>
        </w:rPr>
        <w:t xml:space="preserve">n </w:t>
      </w:r>
      <w:r>
        <w:rPr>
          <w:color w:val="221F1F"/>
          <w:sz w:val="24"/>
        </w:rPr>
        <w:t>+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S</w:t>
      </w:r>
      <w:r>
        <w:rPr>
          <w:color w:val="221F1F"/>
          <w:sz w:val="24"/>
        </w:rPr>
        <w:t>/(1 +</w:t>
      </w:r>
      <w:r>
        <w:rPr>
          <w:color w:val="221F1F"/>
          <w:spacing w:val="1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>)</w:t>
      </w:r>
      <w:r>
        <w:rPr>
          <w:i/>
          <w:color w:val="221F1F"/>
          <w:sz w:val="24"/>
        </w:rPr>
        <w:t>n</w:t>
      </w:r>
    </w:p>
    <w:p w:rsidR="001A7BF3" w:rsidRDefault="001A7BF3">
      <w:pPr>
        <w:pStyle w:val="BodyText"/>
        <w:spacing w:before="1"/>
        <w:ind w:left="0"/>
        <w:rPr>
          <w:i/>
          <w:sz w:val="22"/>
        </w:rPr>
      </w:pPr>
    </w:p>
    <w:p w:rsidR="001A7BF3" w:rsidRDefault="00F364C9">
      <w:pPr>
        <w:pStyle w:val="BodyText"/>
        <w:spacing w:line="360" w:lineRule="auto"/>
        <w:ind w:right="336"/>
        <w:rPr>
          <w:sz w:val="36"/>
        </w:rPr>
      </w:pPr>
      <w:r>
        <w:rPr>
          <w:color w:val="221F1F"/>
        </w:rPr>
        <w:t>Now,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above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function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evaluated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different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values</w:t>
      </w:r>
      <w:r>
        <w:rPr>
          <w:color w:val="221F1F"/>
          <w:spacing w:val="45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46"/>
        </w:rPr>
        <w:t xml:space="preserve"> </w:t>
      </w:r>
      <w:r>
        <w:rPr>
          <w:i/>
          <w:color w:val="221F1F"/>
        </w:rPr>
        <w:t>i</w:t>
      </w:r>
      <w:r>
        <w:rPr>
          <w:i/>
          <w:color w:val="221F1F"/>
          <w:spacing w:val="48"/>
        </w:rPr>
        <w:t xml:space="preserve"> </w:t>
      </w:r>
      <w:r>
        <w:rPr>
          <w:color w:val="221F1F"/>
        </w:rPr>
        <w:t>until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44"/>
        </w:rPr>
        <w:t xml:space="preserve"> </w:t>
      </w:r>
      <w:r>
        <w:rPr>
          <w:color w:val="221F1F"/>
        </w:rPr>
        <w:t>present</w:t>
      </w:r>
      <w:r>
        <w:rPr>
          <w:color w:val="221F1F"/>
          <w:spacing w:val="47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function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reduces to zero,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as shown in Fig. 7.2.</w:t>
      </w:r>
    </w:p>
    <w:p w:rsidR="001A7BF3" w:rsidRDefault="00F364C9">
      <w:pPr>
        <w:pStyle w:val="BodyText"/>
        <w:spacing w:line="360" w:lineRule="auto"/>
        <w:ind w:right="340"/>
      </w:pPr>
      <w:r>
        <w:rPr>
          <w:color w:val="221F1F"/>
        </w:rPr>
        <w:t>In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figure,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present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goes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on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decreasing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when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interest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rate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increased.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value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8"/>
        </w:rPr>
        <w:t xml:space="preserve"> </w:t>
      </w:r>
      <w:r>
        <w:rPr>
          <w:i/>
          <w:color w:val="221F1F"/>
        </w:rPr>
        <w:t>i</w:t>
      </w:r>
      <w:r>
        <w:rPr>
          <w:i/>
          <w:color w:val="221F1F"/>
          <w:spacing w:val="10"/>
        </w:rPr>
        <w:t xml:space="preserve"> </w:t>
      </w:r>
      <w:r>
        <w:rPr>
          <w:color w:val="221F1F"/>
        </w:rPr>
        <w:t>at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which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present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curve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cuts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2"/>
        </w:rPr>
        <w:t xml:space="preserve"> </w:t>
      </w:r>
      <w:r>
        <w:rPr>
          <w:i/>
          <w:color w:val="221F1F"/>
        </w:rPr>
        <w:t>X</w:t>
      </w:r>
      <w:r>
        <w:rPr>
          <w:color w:val="221F1F"/>
        </w:rPr>
        <w:t>-axis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rate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8"/>
        </w:rPr>
        <w:t xml:space="preserve"> </w:t>
      </w:r>
      <w:r>
        <w:rPr>
          <w:color w:val="221F1F"/>
        </w:rPr>
        <w:t>return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given</w:t>
      </w:r>
    </w:p>
    <w:p w:rsidR="001A7BF3" w:rsidRDefault="001A7BF3">
      <w:pPr>
        <w:spacing w:line="360" w:lineRule="auto"/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4" w:after="7" w:line="360" w:lineRule="auto"/>
        <w:ind w:right="338"/>
        <w:jc w:val="both"/>
      </w:pPr>
      <w:proofErr w:type="gramStart"/>
      <w:r>
        <w:rPr>
          <w:color w:val="221F1F"/>
        </w:rPr>
        <w:lastRenderedPageBreak/>
        <w:t>proposal/project</w:t>
      </w:r>
      <w:proofErr w:type="gramEnd"/>
      <w:r>
        <w:rPr>
          <w:color w:val="221F1F"/>
        </w:rPr>
        <w:t xml:space="preserve">. It will be very difficult to find the exact value of </w:t>
      </w:r>
      <w:r>
        <w:rPr>
          <w:i/>
          <w:color w:val="221F1F"/>
        </w:rPr>
        <w:t xml:space="preserve">i </w:t>
      </w:r>
      <w:r>
        <w:rPr>
          <w:color w:val="221F1F"/>
        </w:rPr>
        <w:t>at which the present worth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function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reduces to zero.</w:t>
      </w:r>
    </w:p>
    <w:p w:rsidR="001A7BF3" w:rsidRDefault="00F364C9">
      <w:pPr>
        <w:pStyle w:val="BodyText"/>
        <w:ind w:left="161"/>
        <w:rPr>
          <w:sz w:val="20"/>
        </w:rPr>
      </w:pPr>
      <w:r>
        <w:rPr>
          <w:noProof/>
          <w:sz w:val="20"/>
        </w:rPr>
        <w:drawing>
          <wp:inline distT="0" distB="0" distL="0" distR="0" wp14:anchorId="3B581574" wp14:editId="3D3BE4D9">
            <wp:extent cx="4668520" cy="1711325"/>
            <wp:effectExtent l="0" t="0" r="17780" b="3175"/>
            <wp:docPr id="21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69.png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1A7BF3">
      <w:pPr>
        <w:pStyle w:val="BodyText"/>
        <w:spacing w:before="5"/>
        <w:ind w:left="0"/>
        <w:rPr>
          <w:sz w:val="21"/>
        </w:rPr>
      </w:pPr>
    </w:p>
    <w:p w:rsidR="001A7BF3" w:rsidRDefault="00F364C9">
      <w:pPr>
        <w:pStyle w:val="BodyText"/>
        <w:spacing w:line="360" w:lineRule="auto"/>
        <w:ind w:right="339"/>
        <w:jc w:val="both"/>
        <w:rPr>
          <w:sz w:val="20"/>
        </w:rPr>
      </w:pPr>
      <w:r>
        <w:rPr>
          <w:color w:val="221F1F"/>
        </w:rPr>
        <w:t xml:space="preserve">So, one has to start with an intuitive value of </w:t>
      </w:r>
      <w:r>
        <w:rPr>
          <w:i/>
          <w:color w:val="221F1F"/>
        </w:rPr>
        <w:t xml:space="preserve">i </w:t>
      </w:r>
      <w:r>
        <w:rPr>
          <w:color w:val="221F1F"/>
        </w:rPr>
        <w:t>and check whether the present worth function 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positive. If so, increase the value of </w:t>
      </w:r>
      <w:r>
        <w:rPr>
          <w:i/>
          <w:color w:val="221F1F"/>
        </w:rPr>
        <w:t xml:space="preserve">i </w:t>
      </w:r>
      <w:r>
        <w:rPr>
          <w:color w:val="221F1F"/>
        </w:rPr>
        <w:t xml:space="preserve">until </w:t>
      </w: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i/>
          <w:color w:val="221F1F"/>
        </w:rPr>
        <w:t>i</w:t>
      </w:r>
      <w:r>
        <w:rPr>
          <w:color w:val="221F1F"/>
        </w:rPr>
        <w:t>) becomes negative. Then, the rate of return 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determined by interpolation method in the range of values of </w:t>
      </w:r>
      <w:r>
        <w:rPr>
          <w:i/>
          <w:color w:val="221F1F"/>
        </w:rPr>
        <w:t xml:space="preserve">i </w:t>
      </w:r>
      <w:r>
        <w:rPr>
          <w:color w:val="221F1F"/>
        </w:rPr>
        <w:t>for which the sign of the present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function changes from positive to negative</w:t>
      </w:r>
      <w:r>
        <w:rPr>
          <w:color w:val="221F1F"/>
          <w:sz w:val="20"/>
        </w:rPr>
        <w:t>.</w:t>
      </w:r>
    </w:p>
    <w:p w:rsidR="001A7BF3" w:rsidRDefault="00F364C9">
      <w:pPr>
        <w:pStyle w:val="Heading1"/>
        <w:spacing w:before="5"/>
        <w:ind w:left="160"/>
      </w:pPr>
      <w:r>
        <w:rPr>
          <w:color w:val="221F1F"/>
        </w:rPr>
        <w:t>EXAMPLES</w:t>
      </w:r>
    </w:p>
    <w:p w:rsidR="001A7BF3" w:rsidRDefault="00F364C9">
      <w:pPr>
        <w:pStyle w:val="BodyText"/>
        <w:spacing w:before="134" w:line="360" w:lineRule="auto"/>
        <w:ind w:right="2389"/>
        <w:jc w:val="both"/>
      </w:pPr>
      <w:r>
        <w:rPr>
          <w:color w:val="221F1F"/>
        </w:rPr>
        <w:t>In this section, the concept of rate of return calculation is demonstrated with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suitable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examples.</w:t>
      </w:r>
    </w:p>
    <w:p w:rsidR="001A7BF3" w:rsidRDefault="00F364C9">
      <w:pPr>
        <w:pStyle w:val="BodyText"/>
        <w:spacing w:before="1" w:line="360" w:lineRule="auto"/>
        <w:ind w:right="341"/>
        <w:jc w:val="both"/>
        <w:rPr>
          <w:sz w:val="20"/>
        </w:rPr>
      </w:pPr>
      <w:r>
        <w:rPr>
          <w:b/>
          <w:i/>
          <w:color w:val="221F1F"/>
        </w:rPr>
        <w:t xml:space="preserve">EXAMPLE 7.1 </w:t>
      </w:r>
      <w:r>
        <w:rPr>
          <w:color w:val="221F1F"/>
        </w:rPr>
        <w:t>A person is planning a new business. The initial outlay and cash flow pattern for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 new business are as listed below. The expected life of the business is five years. Find the rate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return for 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new business</w:t>
      </w:r>
      <w:r>
        <w:rPr>
          <w:color w:val="221F1F"/>
          <w:sz w:val="20"/>
        </w:rPr>
        <w:t>.</w:t>
      </w:r>
    </w:p>
    <w:p w:rsidR="001A7BF3" w:rsidRDefault="00F364C9">
      <w:pPr>
        <w:pStyle w:val="BodyText"/>
        <w:ind w:left="161"/>
        <w:rPr>
          <w:sz w:val="20"/>
        </w:rPr>
      </w:pPr>
      <w:r>
        <w:rPr>
          <w:noProof/>
          <w:sz w:val="20"/>
        </w:rPr>
        <w:drawing>
          <wp:inline distT="0" distB="0" distL="0" distR="0" wp14:anchorId="3DC72D47" wp14:editId="1D20CB78">
            <wp:extent cx="5149850" cy="933450"/>
            <wp:effectExtent l="0" t="0" r="0" b="0"/>
            <wp:docPr id="22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70.pn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0109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F364C9">
      <w:pPr>
        <w:pStyle w:val="Heading2"/>
        <w:spacing w:before="138" w:line="274" w:lineRule="exact"/>
      </w:pPr>
      <w:r>
        <w:rPr>
          <w:color w:val="221F1F"/>
        </w:rPr>
        <w:t>Solution</w:t>
      </w:r>
    </w:p>
    <w:p w:rsidR="001A7BF3" w:rsidRDefault="00F364C9">
      <w:pPr>
        <w:pStyle w:val="BodyText"/>
        <w:ind w:right="6285"/>
      </w:pPr>
      <w:r>
        <w:rPr>
          <w:color w:val="221F1F"/>
        </w:rPr>
        <w:t xml:space="preserve">Initial investment 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Annual equal revenue 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30,000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Life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years</w:t>
      </w:r>
    </w:p>
    <w:p w:rsidR="001A7BF3" w:rsidRDefault="001A7BF3">
      <w:pPr>
        <w:pStyle w:val="BodyText"/>
        <w:spacing w:before="11"/>
        <w:ind w:left="0"/>
        <w:rPr>
          <w:sz w:val="23"/>
        </w:rPr>
      </w:pPr>
    </w:p>
    <w:p w:rsidR="001A7BF3" w:rsidRDefault="00F364C9">
      <w:pPr>
        <w:pStyle w:val="BodyText"/>
      </w:pPr>
      <w:r>
        <w:rPr>
          <w:color w:val="221F1F"/>
        </w:rPr>
        <w:t>The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situation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illustrated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7.3.</w:t>
      </w:r>
    </w:p>
    <w:p w:rsidR="001A7BF3" w:rsidRDefault="001A7BF3">
      <w:pPr>
        <w:sectPr w:rsidR="001A7BF3" w:rsidSect="00C32665">
          <w:pgSz w:w="12240" w:h="15840"/>
          <w:pgMar w:top="1360" w:right="1100" w:bottom="1200" w:left="12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ind w:left="161"/>
        <w:rPr>
          <w:sz w:val="19"/>
        </w:rPr>
      </w:pPr>
      <w:r>
        <w:rPr>
          <w:noProof/>
          <w:sz w:val="20"/>
        </w:rPr>
        <w:lastRenderedPageBreak/>
        <w:drawing>
          <wp:inline distT="0" distB="0" distL="0" distR="0" wp14:anchorId="275081AE" wp14:editId="568BA782">
            <wp:extent cx="4046855" cy="1212850"/>
            <wp:effectExtent l="0" t="0" r="10795" b="6350"/>
            <wp:docPr id="22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71.png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109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F364C9">
      <w:pPr>
        <w:pStyle w:val="BodyText"/>
        <w:spacing w:before="90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present 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function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 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business is</w:t>
      </w:r>
    </w:p>
    <w:p w:rsidR="001A7BF3" w:rsidRDefault="00F364C9">
      <w:pPr>
        <w:pStyle w:val="BodyText"/>
        <w:spacing w:before="138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i/>
          <w:color w:val="221F1F"/>
        </w:rPr>
        <w:t>i</w:t>
      </w:r>
      <w:r>
        <w:rPr>
          <w:color w:val="221F1F"/>
        </w:rPr>
        <w:t>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–1,00,000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30,000(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i</w:t>
      </w:r>
      <w:r>
        <w:rPr>
          <w:color w:val="221F1F"/>
        </w:rPr>
        <w:t>, 5)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When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 xml:space="preserve">i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10%,</w:t>
      </w:r>
    </w:p>
    <w:p w:rsidR="001A7BF3" w:rsidRDefault="00F364C9">
      <w:pPr>
        <w:pStyle w:val="BodyText"/>
        <w:spacing w:before="137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10%)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–1,00,000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+ 30,000(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10%,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–1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30,000(3.7908)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13,724.</w:t>
      </w:r>
    </w:p>
    <w:p w:rsidR="001A7BF3" w:rsidRDefault="00F364C9" w:rsidP="001033C0">
      <w:pPr>
        <w:pStyle w:val="BodyText"/>
        <w:tabs>
          <w:tab w:val="left" w:pos="6696"/>
        </w:tabs>
        <w:spacing w:before="139"/>
      </w:pPr>
      <w:r>
        <w:rPr>
          <w:color w:val="221F1F"/>
        </w:rPr>
        <w:t>When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 xml:space="preserve">i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15%,</w:t>
      </w:r>
      <w:r w:rsidR="001033C0">
        <w:rPr>
          <w:color w:val="221F1F"/>
        </w:rPr>
        <w:tab/>
      </w:r>
    </w:p>
    <w:p w:rsidR="001A7BF3" w:rsidRDefault="00F364C9">
      <w:pPr>
        <w:pStyle w:val="BodyText"/>
        <w:spacing w:before="137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15%)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–1,00,000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+ 30,000(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–1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30,000(3.3522)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566.</w:t>
      </w:r>
    </w:p>
    <w:p w:rsidR="001A7BF3" w:rsidRDefault="00F364C9">
      <w:pPr>
        <w:pStyle w:val="BodyText"/>
        <w:spacing w:before="140"/>
      </w:pPr>
      <w:r>
        <w:rPr>
          <w:color w:val="221F1F"/>
        </w:rPr>
        <w:t>When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 xml:space="preserve">i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18%,</w:t>
      </w:r>
    </w:p>
    <w:p w:rsidR="001A7BF3" w:rsidRDefault="00F364C9">
      <w:pPr>
        <w:pStyle w:val="BodyText"/>
        <w:spacing w:before="136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18%)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–1,00,000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+ 30,000(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18%,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</w:t>
      </w:r>
    </w:p>
    <w:p w:rsidR="001A7BF3" w:rsidRDefault="00F364C9">
      <w:pPr>
        <w:pStyle w:val="BodyText"/>
        <w:spacing w:before="140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–1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30,000(3.1272)</w:t>
      </w:r>
    </w:p>
    <w:p w:rsidR="001A7BF3" w:rsidRDefault="00F364C9">
      <w:pPr>
        <w:pStyle w:val="BodyText"/>
        <w:spacing w:before="137"/>
        <w:rPr>
          <w:color w:val="221F1F"/>
        </w:rPr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 6,184</w:t>
      </w:r>
    </w:p>
    <w:p w:rsidR="001A7BF3" w:rsidRDefault="00F364C9">
      <w:pPr>
        <w:pStyle w:val="BodyText"/>
        <w:spacing w:before="137"/>
      </w:pPr>
      <w:r>
        <w:rPr>
          <w:noProof/>
        </w:rPr>
        <w:drawing>
          <wp:anchor distT="0" distB="0" distL="0" distR="0" simplePos="0" relativeHeight="251641856" behindDoc="0" locked="0" layoutInCell="1" allowOverlap="1" wp14:anchorId="46A60203" wp14:editId="69A81A7C">
            <wp:simplePos x="0" y="0"/>
            <wp:positionH relativeFrom="page">
              <wp:posOffset>915035</wp:posOffset>
            </wp:positionH>
            <wp:positionV relativeFrom="paragraph">
              <wp:posOffset>91440</wp:posOffset>
            </wp:positionV>
            <wp:extent cx="2280285" cy="1106170"/>
            <wp:effectExtent l="0" t="0" r="0" b="0"/>
            <wp:wrapTopAndBottom/>
            <wp:docPr id="22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72.png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296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1F1F"/>
        </w:rPr>
        <w:t>Therefore,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rate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return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new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business 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15.252%.</w:t>
      </w:r>
    </w:p>
    <w:p w:rsidR="001A7BF3" w:rsidRDefault="00F364C9">
      <w:pPr>
        <w:pStyle w:val="BodyText"/>
        <w:spacing w:line="360" w:lineRule="auto"/>
        <w:ind w:left="0" w:right="336"/>
        <w:jc w:val="both"/>
      </w:pPr>
      <w:proofErr w:type="gramStart"/>
      <w:r>
        <w:rPr>
          <w:b/>
          <w:i/>
          <w:color w:val="221F1F"/>
        </w:rPr>
        <w:t xml:space="preserve">EXAMPLE 7.2 </w:t>
      </w:r>
      <w:r>
        <w:rPr>
          <w:color w:val="221F1F"/>
        </w:rPr>
        <w:t>A company</w:t>
      </w:r>
      <w:proofErr w:type="gramEnd"/>
      <w:r>
        <w:rPr>
          <w:color w:val="221F1F"/>
        </w:rPr>
        <w:t xml:space="preserve"> is trying to diversify its business in a new product line. The life of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 project is 10 years with no salvage value at the end of its life. The initial outlay of the project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is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20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. The annual net profit is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3</w:t>
      </w:r>
      <w:proofErr w:type="gramStart"/>
      <w:r>
        <w:rPr>
          <w:color w:val="221F1F"/>
        </w:rPr>
        <w:t>,50,000</w:t>
      </w:r>
      <w:proofErr w:type="gramEnd"/>
      <w:r>
        <w:rPr>
          <w:color w:val="221F1F"/>
        </w:rPr>
        <w:t>. Find the rate of return for the new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business.</w:t>
      </w:r>
    </w:p>
    <w:p w:rsidR="001A7BF3" w:rsidRDefault="001A7BF3">
      <w:pPr>
        <w:spacing w:line="360" w:lineRule="auto"/>
        <w:jc w:val="both"/>
        <w:sectPr w:rsidR="001A7BF3" w:rsidSect="00C32665">
          <w:pgSz w:w="12240" w:h="15840"/>
          <w:pgMar w:top="1440" w:right="1100" w:bottom="1200" w:left="1280" w:header="18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Heading2"/>
        <w:spacing w:before="79"/>
      </w:pPr>
      <w:r>
        <w:rPr>
          <w:color w:val="221F1F"/>
        </w:rPr>
        <w:lastRenderedPageBreak/>
        <w:t>Solution</w:t>
      </w:r>
    </w:p>
    <w:p w:rsidR="001A7BF3" w:rsidRDefault="00F364C9">
      <w:pPr>
        <w:pStyle w:val="BodyText"/>
        <w:spacing w:before="132" w:line="360" w:lineRule="auto"/>
        <w:ind w:right="6052"/>
      </w:pPr>
      <w:r>
        <w:rPr>
          <w:color w:val="221F1F"/>
        </w:rPr>
        <w:t>Life of the product line (</w:t>
      </w:r>
      <w:r>
        <w:rPr>
          <w:i/>
          <w:color w:val="221F1F"/>
        </w:rPr>
        <w:t>n</w:t>
      </w:r>
      <w:r>
        <w:rPr>
          <w:color w:val="221F1F"/>
        </w:rPr>
        <w:t>) = 10 years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Initial outlay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20</w:t>
      </w:r>
      <w:proofErr w:type="gramStart"/>
      <w:r>
        <w:rPr>
          <w:color w:val="221F1F"/>
        </w:rPr>
        <w:t>,00,000</w:t>
      </w:r>
      <w:proofErr w:type="gramEnd"/>
    </w:p>
    <w:p w:rsidR="001A7BF3" w:rsidRDefault="00F364C9">
      <w:pPr>
        <w:pStyle w:val="BodyText"/>
        <w:spacing w:line="360" w:lineRule="auto"/>
        <w:ind w:right="6576"/>
      </w:pPr>
      <w:r>
        <w:rPr>
          <w:color w:val="221F1F"/>
        </w:rPr>
        <w:t>Annual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net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profit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5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3</w:t>
      </w:r>
      <w:proofErr w:type="gramStart"/>
      <w:r>
        <w:rPr>
          <w:color w:val="221F1F"/>
        </w:rPr>
        <w:t>,50,000</w:t>
      </w:r>
      <w:proofErr w:type="gramEnd"/>
      <w:r>
        <w:rPr>
          <w:color w:val="221F1F"/>
          <w:spacing w:val="-57"/>
        </w:rPr>
        <w:t xml:space="preserve"> </w:t>
      </w:r>
      <w:r>
        <w:rPr>
          <w:color w:val="221F1F"/>
        </w:rPr>
        <w:t>Scrap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value after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10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years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0</w:t>
      </w:r>
    </w:p>
    <w:p w:rsidR="001A7BF3" w:rsidRDefault="00F364C9">
      <w:pPr>
        <w:pStyle w:val="BodyText"/>
        <w:rPr>
          <w:color w:val="221F1F"/>
        </w:rPr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 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situation 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shown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in 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7.4.</w:t>
      </w:r>
    </w:p>
    <w:p w:rsidR="001A7BF3" w:rsidRDefault="00F364C9">
      <w:pPr>
        <w:pStyle w:val="BodyText"/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4DEEB160" wp14:editId="59179BD8">
            <wp:simplePos x="0" y="0"/>
            <wp:positionH relativeFrom="page">
              <wp:posOffset>915035</wp:posOffset>
            </wp:positionH>
            <wp:positionV relativeFrom="paragraph">
              <wp:posOffset>91440</wp:posOffset>
            </wp:positionV>
            <wp:extent cx="4142105" cy="1390650"/>
            <wp:effectExtent l="0" t="0" r="0" b="0"/>
            <wp:wrapTopAndBottom/>
            <wp:docPr id="23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73.png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987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formula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net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present worth function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situation is</w:t>
      </w:r>
    </w:p>
    <w:p w:rsidR="001A7BF3" w:rsidRDefault="00F364C9">
      <w:pPr>
        <w:pStyle w:val="BodyText"/>
        <w:spacing w:before="43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i/>
          <w:color w:val="221F1F"/>
        </w:rPr>
        <w:t>i</w:t>
      </w:r>
      <w:r>
        <w:rPr>
          <w:color w:val="221F1F"/>
        </w:rPr>
        <w:t>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–20,00,000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3,50,000(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i</w:t>
      </w:r>
      <w:r>
        <w:rPr>
          <w:color w:val="221F1F"/>
        </w:rPr>
        <w:t>, 10)</w:t>
      </w:r>
    </w:p>
    <w:p w:rsidR="001A7BF3" w:rsidRDefault="00F364C9">
      <w:pPr>
        <w:pStyle w:val="BodyText"/>
        <w:spacing w:before="41"/>
      </w:pPr>
      <w:r>
        <w:rPr>
          <w:color w:val="221F1F"/>
        </w:rPr>
        <w:t>When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 xml:space="preserve">i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10%,</w:t>
      </w:r>
    </w:p>
    <w:p w:rsidR="001A7BF3" w:rsidRDefault="00F364C9">
      <w:pPr>
        <w:pStyle w:val="BodyText"/>
        <w:spacing w:before="40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10%)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–20,00,000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3,50,000(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10%,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10)</w:t>
      </w:r>
    </w:p>
    <w:p w:rsidR="001A7BF3" w:rsidRDefault="00F364C9">
      <w:pPr>
        <w:pStyle w:val="BodyText"/>
        <w:spacing w:before="41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–20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3,50,000(6.1446)</w:t>
      </w:r>
    </w:p>
    <w:p w:rsidR="001A7BF3" w:rsidRDefault="00F364C9">
      <w:pPr>
        <w:pStyle w:val="BodyText"/>
        <w:spacing w:before="44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</w:t>
      </w:r>
      <w:proofErr w:type="gramStart"/>
      <w:r>
        <w:rPr>
          <w:color w:val="221F1F"/>
        </w:rPr>
        <w:t>,50,610</w:t>
      </w:r>
      <w:proofErr w:type="gramEnd"/>
      <w:r>
        <w:rPr>
          <w:color w:val="221F1F"/>
        </w:rPr>
        <w:t>.</w:t>
      </w:r>
    </w:p>
    <w:p w:rsidR="001A7BF3" w:rsidRDefault="00F364C9">
      <w:pPr>
        <w:pStyle w:val="BodyText"/>
        <w:spacing w:before="41"/>
      </w:pPr>
      <w:r>
        <w:rPr>
          <w:color w:val="221F1F"/>
        </w:rPr>
        <w:t>When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 xml:space="preserve">i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12%,</w:t>
      </w:r>
    </w:p>
    <w:p w:rsidR="001A7BF3" w:rsidRDefault="00F364C9">
      <w:pPr>
        <w:pStyle w:val="BodyText"/>
        <w:spacing w:before="41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12%)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–20,00,000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3,50,000(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10)</w:t>
      </w:r>
    </w:p>
    <w:p w:rsidR="001A7BF3" w:rsidRDefault="00F364C9">
      <w:pPr>
        <w:pStyle w:val="BodyText"/>
        <w:spacing w:before="40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–20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3,50,000(5.6502)</w:t>
      </w:r>
    </w:p>
    <w:p w:rsidR="001A7BF3" w:rsidRDefault="00F364C9">
      <w:pPr>
        <w:pStyle w:val="BodyText"/>
        <w:spacing w:before="44"/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79C2A3DA" wp14:editId="3B14E219">
            <wp:simplePos x="0" y="0"/>
            <wp:positionH relativeFrom="page">
              <wp:posOffset>915035</wp:posOffset>
            </wp:positionH>
            <wp:positionV relativeFrom="paragraph">
              <wp:posOffset>231140</wp:posOffset>
            </wp:positionV>
            <wp:extent cx="3092450" cy="514350"/>
            <wp:effectExtent l="0" t="0" r="0" b="0"/>
            <wp:wrapTopAndBottom/>
            <wp:docPr id="233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74.png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412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–22,430.</w:t>
      </w:r>
    </w:p>
    <w:p w:rsidR="001A7BF3" w:rsidRDefault="00F364C9">
      <w:pPr>
        <w:pStyle w:val="BodyText"/>
        <w:spacing w:before="105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11.74 %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Therefore,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rate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return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 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new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product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line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 11.74%</w:t>
      </w:r>
    </w:p>
    <w:p w:rsidR="001A7BF3" w:rsidRDefault="00F364C9">
      <w:pPr>
        <w:pStyle w:val="BodyText"/>
        <w:spacing w:line="360" w:lineRule="auto"/>
        <w:ind w:left="0" w:right="340"/>
        <w:jc w:val="both"/>
      </w:pPr>
      <w:r>
        <w:rPr>
          <w:b/>
          <w:i/>
          <w:color w:val="221F1F"/>
        </w:rPr>
        <w:t xml:space="preserve">EXAMPLE 7.3 </w:t>
      </w:r>
      <w:r>
        <w:rPr>
          <w:color w:val="221F1F"/>
        </w:rPr>
        <w:t>A firm has identified three mutually exclusive investment proposals whose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details are given below. The life of all the three alternatives is estimated to be five years with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negligible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salvage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value.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minimum attractive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rate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return for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firm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is 12%.</w:t>
      </w:r>
    </w:p>
    <w:p w:rsidR="001A7BF3" w:rsidRDefault="001A7BF3">
      <w:pPr>
        <w:spacing w:line="360" w:lineRule="auto"/>
        <w:jc w:val="both"/>
        <w:sectPr w:rsidR="001A7BF3" w:rsidSect="00C32665">
          <w:pgSz w:w="12240" w:h="15840"/>
          <w:pgMar w:top="806" w:right="1094" w:bottom="1195" w:left="1282" w:header="274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1A7BF3">
      <w:pPr>
        <w:pStyle w:val="BodyText"/>
        <w:spacing w:before="2"/>
        <w:ind w:left="0"/>
        <w:rPr>
          <w:sz w:val="9"/>
        </w:rPr>
      </w:pPr>
    </w:p>
    <w:p w:rsidR="001A7BF3" w:rsidRDefault="00F364C9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 wp14:anchorId="2C2D2332" wp14:editId="5AAC1213">
            <wp:extent cx="4994275" cy="920115"/>
            <wp:effectExtent l="0" t="0" r="15875" b="13335"/>
            <wp:docPr id="235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75.png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276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F364C9">
      <w:pPr>
        <w:pStyle w:val="BodyText"/>
        <w:spacing w:before="132"/>
      </w:pPr>
      <w:r>
        <w:rPr>
          <w:color w:val="221F1F"/>
        </w:rPr>
        <w:t>Find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best alternative based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on 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rate of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return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method 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comparison.</w:t>
      </w:r>
    </w:p>
    <w:p w:rsidR="001A7BF3" w:rsidRDefault="00F364C9">
      <w:pPr>
        <w:pStyle w:val="Heading2"/>
        <w:spacing w:before="142"/>
      </w:pPr>
      <w:r>
        <w:rPr>
          <w:color w:val="221F1F"/>
        </w:rPr>
        <w:t>Solution</w:t>
      </w:r>
    </w:p>
    <w:p w:rsidR="001A7BF3" w:rsidRDefault="00F364C9">
      <w:pPr>
        <w:spacing w:before="134" w:line="360" w:lineRule="auto"/>
        <w:ind w:left="160" w:right="5073"/>
        <w:rPr>
          <w:sz w:val="24"/>
        </w:rPr>
      </w:pPr>
      <w:r>
        <w:rPr>
          <w:b/>
          <w:i/>
          <w:color w:val="221F1F"/>
          <w:sz w:val="24"/>
        </w:rPr>
        <w:t xml:space="preserve">Calculation of rate of return for alternative </w:t>
      </w:r>
      <w:r>
        <w:rPr>
          <w:i/>
          <w:color w:val="221F1F"/>
          <w:sz w:val="24"/>
        </w:rPr>
        <w:t>A</w:t>
      </w:r>
      <w:r>
        <w:rPr>
          <w:color w:val="221F1F"/>
          <w:sz w:val="24"/>
        </w:rPr>
        <w:t>1</w:t>
      </w:r>
      <w:r>
        <w:rPr>
          <w:color w:val="221F1F"/>
          <w:spacing w:val="-58"/>
          <w:sz w:val="24"/>
        </w:rPr>
        <w:t xml:space="preserve"> </w:t>
      </w:r>
      <w:r>
        <w:rPr>
          <w:color w:val="221F1F"/>
          <w:sz w:val="24"/>
        </w:rPr>
        <w:t>Initial outlay</w:t>
      </w:r>
      <w:r>
        <w:rPr>
          <w:color w:val="221F1F"/>
          <w:spacing w:val="-5"/>
          <w:sz w:val="24"/>
        </w:rPr>
        <w:t xml:space="preserve"> </w:t>
      </w:r>
      <w:r>
        <w:rPr>
          <w:color w:val="221F1F"/>
          <w:sz w:val="24"/>
        </w:rPr>
        <w:t>=</w:t>
      </w:r>
      <w:r>
        <w:rPr>
          <w:color w:val="221F1F"/>
          <w:spacing w:val="-1"/>
          <w:sz w:val="24"/>
        </w:rPr>
        <w:t xml:space="preserve"> </w:t>
      </w:r>
      <w:proofErr w:type="spellStart"/>
      <w:r>
        <w:rPr>
          <w:color w:val="221F1F"/>
          <w:sz w:val="24"/>
        </w:rPr>
        <w:t>Rs</w:t>
      </w:r>
      <w:proofErr w:type="spellEnd"/>
      <w:r>
        <w:rPr>
          <w:color w:val="221F1F"/>
          <w:sz w:val="24"/>
        </w:rPr>
        <w:t>. 1</w:t>
      </w:r>
      <w:proofErr w:type="gramStart"/>
      <w:r>
        <w:rPr>
          <w:color w:val="221F1F"/>
          <w:sz w:val="24"/>
        </w:rPr>
        <w:t>,50,000</w:t>
      </w:r>
      <w:proofErr w:type="gramEnd"/>
    </w:p>
    <w:p w:rsidR="001A7BF3" w:rsidRDefault="00F364C9">
      <w:pPr>
        <w:pStyle w:val="BodyText"/>
        <w:spacing w:before="1" w:line="360" w:lineRule="auto"/>
        <w:ind w:right="7091"/>
      </w:pPr>
      <w:r>
        <w:rPr>
          <w:color w:val="221F1F"/>
        </w:rPr>
        <w:t xml:space="preserve">Annual profit 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45,570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Life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years</w:t>
      </w:r>
    </w:p>
    <w:p w:rsidR="001A7BF3" w:rsidRDefault="00F364C9">
      <w:pPr>
        <w:pStyle w:val="BodyText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 xml:space="preserve">alternative </w:t>
      </w:r>
      <w:r>
        <w:rPr>
          <w:i/>
          <w:color w:val="221F1F"/>
        </w:rPr>
        <w:t>A</w:t>
      </w:r>
      <w:r>
        <w:rPr>
          <w:color w:val="221F1F"/>
        </w:rPr>
        <w:t>1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shown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7.5.</w:t>
      </w:r>
    </w:p>
    <w:p w:rsidR="001A7BF3" w:rsidRDefault="001A7BF3">
      <w:pPr>
        <w:pStyle w:val="BodyText"/>
        <w:spacing w:before="11"/>
        <w:ind w:left="0"/>
        <w:rPr>
          <w:sz w:val="8"/>
        </w:rPr>
      </w:pPr>
    </w:p>
    <w:p w:rsidR="001A7BF3" w:rsidRDefault="00F364C9">
      <w:pPr>
        <w:pStyle w:val="BodyText"/>
        <w:spacing w:before="103"/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163E45BC" wp14:editId="6E06072C">
            <wp:simplePos x="0" y="0"/>
            <wp:positionH relativeFrom="page">
              <wp:posOffset>887730</wp:posOffset>
            </wp:positionH>
            <wp:positionV relativeFrom="paragraph">
              <wp:posOffset>9525</wp:posOffset>
            </wp:positionV>
            <wp:extent cx="3989705" cy="937895"/>
            <wp:effectExtent l="0" t="0" r="10795" b="14605"/>
            <wp:wrapTopAndBottom/>
            <wp:docPr id="23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76.png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946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formula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net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present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 xml:space="preserve">worth of alternative </w:t>
      </w:r>
      <w:r>
        <w:rPr>
          <w:i/>
          <w:color w:val="221F1F"/>
        </w:rPr>
        <w:t>A</w:t>
      </w:r>
      <w:r>
        <w:rPr>
          <w:color w:val="221F1F"/>
        </w:rPr>
        <w:t>1 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given as</w:t>
      </w:r>
    </w:p>
    <w:p w:rsidR="001A7BF3" w:rsidRDefault="00F364C9">
      <w:pPr>
        <w:pStyle w:val="BodyText"/>
        <w:spacing w:before="139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i/>
          <w:color w:val="221F1F"/>
        </w:rPr>
        <w:t>i</w:t>
      </w:r>
      <w:r>
        <w:rPr>
          <w:color w:val="221F1F"/>
        </w:rPr>
        <w:t>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–1,50,000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45,570(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i</w:t>
      </w:r>
      <w:r>
        <w:rPr>
          <w:color w:val="221F1F"/>
        </w:rPr>
        <w:t>, 5)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When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 xml:space="preserve">i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10%,</w:t>
      </w:r>
    </w:p>
    <w:p w:rsidR="001A7BF3" w:rsidRDefault="00F364C9">
      <w:pPr>
        <w:pStyle w:val="BodyText"/>
        <w:spacing w:before="139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10%)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–1,50,000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+ 45,570(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10%,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–1</w:t>
      </w:r>
      <w:proofErr w:type="gramStart"/>
      <w:r>
        <w:rPr>
          <w:color w:val="221F1F"/>
        </w:rPr>
        <w:t>,50,000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45,570(3.7908)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22,746.76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When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 xml:space="preserve">i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12%,</w:t>
      </w:r>
    </w:p>
    <w:p w:rsidR="001A7BF3" w:rsidRDefault="00F364C9">
      <w:pPr>
        <w:pStyle w:val="BodyText"/>
        <w:spacing w:before="140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12%)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–1,50,000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+ 45,570(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–1</w:t>
      </w:r>
      <w:proofErr w:type="gramStart"/>
      <w:r>
        <w:rPr>
          <w:color w:val="221F1F"/>
        </w:rPr>
        <w:t>,50,000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45,570(3.6048)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14,270.74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When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 xml:space="preserve">i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15%,</w:t>
      </w:r>
    </w:p>
    <w:p w:rsidR="001A7BF3" w:rsidRDefault="00F364C9">
      <w:pPr>
        <w:pStyle w:val="BodyText"/>
        <w:spacing w:before="139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15%)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–1,50,000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+ 45,570(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–1</w:t>
      </w:r>
      <w:proofErr w:type="gramStart"/>
      <w:r>
        <w:rPr>
          <w:color w:val="221F1F"/>
        </w:rPr>
        <w:t>,50,000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45,570(3.3522)</w:t>
      </w:r>
    </w:p>
    <w:p w:rsidR="001A7BF3" w:rsidRDefault="001A7BF3">
      <w:pPr>
        <w:sectPr w:rsidR="001A7BF3" w:rsidSect="00C32665">
          <w:pgSz w:w="12240" w:h="15840"/>
          <w:pgMar w:top="897" w:right="1100" w:bottom="1200" w:left="1280" w:header="18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4"/>
      </w:pPr>
      <w:r>
        <w:rPr>
          <w:color w:val="221F1F"/>
        </w:rPr>
        <w:lastRenderedPageBreak/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2,759.75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When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 xml:space="preserve">i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18%,</w:t>
      </w:r>
    </w:p>
    <w:p w:rsidR="001A7BF3" w:rsidRDefault="00F364C9">
      <w:pPr>
        <w:pStyle w:val="BodyText"/>
        <w:spacing w:before="139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18%)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–1,50,000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+ 45,570(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18%,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–1</w:t>
      </w:r>
      <w:proofErr w:type="gramStart"/>
      <w:r>
        <w:rPr>
          <w:color w:val="221F1F"/>
        </w:rPr>
        <w:t>,50,000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45,570(3.1272)</w:t>
      </w:r>
    </w:p>
    <w:p w:rsidR="001A7BF3" w:rsidRDefault="00F364C9">
      <w:pPr>
        <w:pStyle w:val="BodyText"/>
        <w:spacing w:before="140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–7,493.50</w:t>
      </w:r>
    </w:p>
    <w:p w:rsidR="001A7BF3" w:rsidRDefault="00F364C9">
      <w:pPr>
        <w:pStyle w:val="BodyText"/>
        <w:spacing w:before="136"/>
      </w:pPr>
      <w:r>
        <w:rPr>
          <w:color w:val="221F1F"/>
        </w:rPr>
        <w:t>Therefore,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 rate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return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 xml:space="preserve">alternative </w:t>
      </w:r>
      <w:r>
        <w:rPr>
          <w:i/>
          <w:color w:val="221F1F"/>
        </w:rPr>
        <w:t>A</w:t>
      </w:r>
      <w:r>
        <w:rPr>
          <w:color w:val="221F1F"/>
        </w:rPr>
        <w:t>1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spacing w:before="3"/>
        <w:ind w:left="0"/>
        <w:rPr>
          <w:b/>
          <w:i/>
          <w:color w:val="221F1F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76BC7B74" wp14:editId="37D8F971">
            <wp:simplePos x="0" y="0"/>
            <wp:positionH relativeFrom="page">
              <wp:posOffset>915035</wp:posOffset>
            </wp:positionH>
            <wp:positionV relativeFrom="paragraph">
              <wp:posOffset>92710</wp:posOffset>
            </wp:positionV>
            <wp:extent cx="3517900" cy="873125"/>
            <wp:effectExtent l="0" t="0" r="6350" b="3175"/>
            <wp:wrapTopAndBottom/>
            <wp:docPr id="24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77.png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8028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</w:t>
      </w:r>
      <w:r>
        <w:rPr>
          <w:b/>
          <w:i/>
          <w:color w:val="221F1F"/>
        </w:rPr>
        <w:t>Calculation of rate of return for alternative</w:t>
      </w:r>
    </w:p>
    <w:p w:rsidR="001A7BF3" w:rsidRDefault="00F364C9">
      <w:pPr>
        <w:pStyle w:val="BodyText"/>
        <w:spacing w:before="3"/>
        <w:ind w:left="0"/>
      </w:pPr>
      <w:r>
        <w:rPr>
          <w:b/>
          <w:i/>
          <w:color w:val="221F1F"/>
        </w:rPr>
        <w:t xml:space="preserve"> </w:t>
      </w:r>
      <w:r>
        <w:rPr>
          <w:i/>
          <w:color w:val="221F1F"/>
        </w:rPr>
        <w:t>A</w:t>
      </w:r>
      <w:r>
        <w:rPr>
          <w:color w:val="221F1F"/>
        </w:rPr>
        <w:t>2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Initial outlay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</w:t>
      </w:r>
      <w:proofErr w:type="gramStart"/>
      <w:r>
        <w:rPr>
          <w:color w:val="221F1F"/>
        </w:rPr>
        <w:t>,10,000</w:t>
      </w:r>
      <w:proofErr w:type="gramEnd"/>
    </w:p>
    <w:p w:rsidR="001A7BF3" w:rsidRDefault="00F364C9">
      <w:pPr>
        <w:pStyle w:val="BodyText"/>
        <w:spacing w:before="1" w:line="360" w:lineRule="auto"/>
        <w:ind w:left="0" w:right="6700"/>
      </w:pPr>
      <w:r>
        <w:rPr>
          <w:color w:val="221F1F"/>
        </w:rPr>
        <w:t>Annual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profit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58,260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Life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3"/>
        </w:rPr>
        <w:t xml:space="preserve"> </w:t>
      </w:r>
      <w:r>
        <w:rPr>
          <w:i/>
          <w:color w:val="221F1F"/>
        </w:rPr>
        <w:t>A</w:t>
      </w:r>
      <w:r>
        <w:rPr>
          <w:color w:val="221F1F"/>
        </w:rPr>
        <w:t>2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5 years</w:t>
      </w:r>
    </w:p>
    <w:p w:rsidR="001A7BF3" w:rsidRDefault="00F364C9">
      <w:pPr>
        <w:pStyle w:val="BodyText"/>
        <w:ind w:left="0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 xml:space="preserve">alternative </w:t>
      </w:r>
      <w:r>
        <w:rPr>
          <w:i/>
          <w:color w:val="221F1F"/>
        </w:rPr>
        <w:t>A</w:t>
      </w:r>
      <w:r>
        <w:rPr>
          <w:color w:val="221F1F"/>
        </w:rPr>
        <w:t>2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shown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7.6.</w:t>
      </w:r>
    </w:p>
    <w:p w:rsidR="001A7BF3" w:rsidRDefault="00F364C9">
      <w:pPr>
        <w:pStyle w:val="BodyText"/>
        <w:spacing w:before="11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19E637E6" wp14:editId="2FFB2FD9">
            <wp:simplePos x="0" y="0"/>
            <wp:positionH relativeFrom="page">
              <wp:posOffset>915035</wp:posOffset>
            </wp:positionH>
            <wp:positionV relativeFrom="paragraph">
              <wp:posOffset>90170</wp:posOffset>
            </wp:positionV>
            <wp:extent cx="4132580" cy="850900"/>
            <wp:effectExtent l="0" t="0" r="1270" b="6350"/>
            <wp:wrapTopAndBottom/>
            <wp:docPr id="24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78.png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268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F364C9">
      <w:pPr>
        <w:pStyle w:val="BodyText"/>
        <w:spacing w:before="103"/>
        <w:ind w:left="0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formula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 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net present worth 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this alternative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spacing w:before="139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i/>
          <w:color w:val="221F1F"/>
        </w:rPr>
        <w:t>i</w:t>
      </w:r>
      <w:r>
        <w:rPr>
          <w:color w:val="221F1F"/>
        </w:rPr>
        <w:t>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–2,10,000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58,260 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i</w:t>
      </w:r>
      <w:r>
        <w:rPr>
          <w:color w:val="221F1F"/>
        </w:rPr>
        <w:t>, 5)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When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 xml:space="preserve">i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12%,</w:t>
      </w:r>
    </w:p>
    <w:p w:rsidR="001A7BF3" w:rsidRDefault="00F364C9">
      <w:pPr>
        <w:pStyle w:val="BodyText"/>
        <w:spacing w:before="140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12%)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–2,10,000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+ 58,260(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–2</w:t>
      </w:r>
      <w:proofErr w:type="gramStart"/>
      <w:r>
        <w:rPr>
          <w:color w:val="221F1F"/>
        </w:rPr>
        <w:t>,10,000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58,260(3.6048)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15.6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When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 xml:space="preserve">i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13%,</w:t>
      </w:r>
    </w:p>
    <w:p w:rsidR="001A7BF3" w:rsidRDefault="00F364C9">
      <w:pPr>
        <w:pStyle w:val="BodyText"/>
        <w:spacing w:before="139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13%)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–2,10,000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+ 58,260(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13%,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–2</w:t>
      </w:r>
      <w:proofErr w:type="gramStart"/>
      <w:r>
        <w:rPr>
          <w:color w:val="221F1F"/>
        </w:rPr>
        <w:t>,10,000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58,260 (3.5172)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–5,087.93</w:t>
      </w:r>
    </w:p>
    <w:p w:rsidR="001A7BF3" w:rsidRDefault="001A7BF3">
      <w:pPr>
        <w:sectPr w:rsidR="001A7BF3" w:rsidSect="00C32665">
          <w:pgSz w:w="12240" w:h="15840"/>
          <w:pgMar w:top="1354" w:right="1094" w:bottom="1195" w:left="1282" w:header="187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spacing w:before="73"/>
        <w:ind w:left="160"/>
        <w:rPr>
          <w:sz w:val="20"/>
        </w:rPr>
      </w:pPr>
      <w:r>
        <w:rPr>
          <w:color w:val="221F1F"/>
          <w:sz w:val="20"/>
        </w:rPr>
        <w:lastRenderedPageBreak/>
        <w:t>Therefore,</w:t>
      </w:r>
      <w:r>
        <w:rPr>
          <w:color w:val="221F1F"/>
          <w:spacing w:val="-1"/>
          <w:sz w:val="20"/>
        </w:rPr>
        <w:t xml:space="preserve"> </w:t>
      </w:r>
      <w:r>
        <w:rPr>
          <w:color w:val="221F1F"/>
          <w:sz w:val="20"/>
        </w:rPr>
        <w:t>the</w:t>
      </w:r>
      <w:r>
        <w:rPr>
          <w:color w:val="221F1F"/>
          <w:spacing w:val="-2"/>
          <w:sz w:val="20"/>
        </w:rPr>
        <w:t xml:space="preserve"> </w:t>
      </w:r>
      <w:r>
        <w:rPr>
          <w:color w:val="221F1F"/>
          <w:sz w:val="20"/>
        </w:rPr>
        <w:t>rate</w:t>
      </w:r>
      <w:r>
        <w:rPr>
          <w:color w:val="221F1F"/>
          <w:spacing w:val="-1"/>
          <w:sz w:val="20"/>
        </w:rPr>
        <w:t xml:space="preserve"> </w:t>
      </w:r>
      <w:r>
        <w:rPr>
          <w:color w:val="221F1F"/>
          <w:sz w:val="20"/>
        </w:rPr>
        <w:t>of</w:t>
      </w:r>
      <w:r>
        <w:rPr>
          <w:color w:val="221F1F"/>
          <w:spacing w:val="-4"/>
          <w:sz w:val="20"/>
        </w:rPr>
        <w:t xml:space="preserve"> </w:t>
      </w:r>
      <w:r>
        <w:rPr>
          <w:color w:val="221F1F"/>
          <w:sz w:val="20"/>
        </w:rPr>
        <w:t>return</w:t>
      </w:r>
      <w:r>
        <w:rPr>
          <w:color w:val="221F1F"/>
          <w:spacing w:val="-2"/>
          <w:sz w:val="20"/>
        </w:rPr>
        <w:t xml:space="preserve"> </w:t>
      </w:r>
      <w:r>
        <w:rPr>
          <w:color w:val="221F1F"/>
          <w:sz w:val="20"/>
        </w:rPr>
        <w:t>of</w:t>
      </w:r>
      <w:r>
        <w:rPr>
          <w:color w:val="221F1F"/>
          <w:spacing w:val="-2"/>
          <w:sz w:val="20"/>
        </w:rPr>
        <w:t xml:space="preserve"> </w:t>
      </w:r>
      <w:r>
        <w:rPr>
          <w:color w:val="221F1F"/>
          <w:sz w:val="20"/>
        </w:rPr>
        <w:t>alternative</w:t>
      </w:r>
      <w:r>
        <w:rPr>
          <w:color w:val="221F1F"/>
          <w:spacing w:val="4"/>
          <w:sz w:val="20"/>
        </w:rPr>
        <w:t xml:space="preserve"> </w:t>
      </w:r>
      <w:r>
        <w:rPr>
          <w:i/>
          <w:color w:val="221F1F"/>
          <w:sz w:val="20"/>
        </w:rPr>
        <w:t>A</w:t>
      </w:r>
      <w:r>
        <w:rPr>
          <w:color w:val="221F1F"/>
          <w:sz w:val="20"/>
        </w:rPr>
        <w:t>2</w:t>
      </w:r>
      <w:r>
        <w:rPr>
          <w:color w:val="221F1F"/>
          <w:spacing w:val="-1"/>
          <w:sz w:val="20"/>
        </w:rPr>
        <w:t xml:space="preserve"> </w:t>
      </w:r>
      <w:r>
        <w:rPr>
          <w:color w:val="221F1F"/>
          <w:sz w:val="20"/>
        </w:rPr>
        <w:t>is</w:t>
      </w:r>
    </w:p>
    <w:p w:rsidR="001A7BF3" w:rsidRDefault="00F364C9">
      <w:pPr>
        <w:pStyle w:val="BodyText"/>
        <w:spacing w:before="10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7895C167" wp14:editId="24297ACA">
            <wp:simplePos x="0" y="0"/>
            <wp:positionH relativeFrom="page">
              <wp:posOffset>1029335</wp:posOffset>
            </wp:positionH>
            <wp:positionV relativeFrom="paragraph">
              <wp:posOffset>162560</wp:posOffset>
            </wp:positionV>
            <wp:extent cx="2894330" cy="933450"/>
            <wp:effectExtent l="0" t="0" r="0" b="0"/>
            <wp:wrapTopAndBottom/>
            <wp:docPr id="24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79.png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441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1A7BF3">
      <w:pPr>
        <w:pStyle w:val="BodyText"/>
        <w:spacing w:before="5"/>
        <w:ind w:left="0"/>
        <w:rPr>
          <w:sz w:val="23"/>
        </w:rPr>
      </w:pPr>
    </w:p>
    <w:p w:rsidR="001A7BF3" w:rsidRDefault="00F364C9">
      <w:pPr>
        <w:spacing w:line="360" w:lineRule="auto"/>
        <w:ind w:left="160" w:right="5073"/>
        <w:rPr>
          <w:sz w:val="24"/>
        </w:rPr>
      </w:pPr>
      <w:r>
        <w:rPr>
          <w:b/>
          <w:i/>
          <w:color w:val="221F1F"/>
          <w:sz w:val="24"/>
        </w:rPr>
        <w:t xml:space="preserve">Calculation of rate of return for alternative </w:t>
      </w:r>
      <w:r>
        <w:rPr>
          <w:i/>
          <w:color w:val="221F1F"/>
          <w:sz w:val="24"/>
        </w:rPr>
        <w:t>A</w:t>
      </w:r>
      <w:r>
        <w:rPr>
          <w:color w:val="221F1F"/>
          <w:sz w:val="24"/>
        </w:rPr>
        <w:t>3</w:t>
      </w:r>
      <w:r>
        <w:rPr>
          <w:color w:val="221F1F"/>
          <w:spacing w:val="-58"/>
          <w:sz w:val="24"/>
        </w:rPr>
        <w:t xml:space="preserve"> </w:t>
      </w:r>
      <w:r>
        <w:rPr>
          <w:color w:val="221F1F"/>
          <w:sz w:val="24"/>
        </w:rPr>
        <w:t>Initial outlay</w:t>
      </w:r>
      <w:r>
        <w:rPr>
          <w:color w:val="221F1F"/>
          <w:spacing w:val="-5"/>
          <w:sz w:val="24"/>
        </w:rPr>
        <w:t xml:space="preserve"> </w:t>
      </w:r>
      <w:r>
        <w:rPr>
          <w:color w:val="221F1F"/>
          <w:sz w:val="24"/>
        </w:rPr>
        <w:t>=</w:t>
      </w:r>
      <w:r>
        <w:rPr>
          <w:color w:val="221F1F"/>
          <w:spacing w:val="-1"/>
          <w:sz w:val="24"/>
        </w:rPr>
        <w:t xml:space="preserve"> </w:t>
      </w:r>
      <w:proofErr w:type="spellStart"/>
      <w:r>
        <w:rPr>
          <w:color w:val="221F1F"/>
          <w:sz w:val="24"/>
        </w:rPr>
        <w:t>Rs</w:t>
      </w:r>
      <w:proofErr w:type="spellEnd"/>
      <w:r>
        <w:rPr>
          <w:color w:val="221F1F"/>
          <w:sz w:val="24"/>
        </w:rPr>
        <w:t>. 2</w:t>
      </w:r>
      <w:proofErr w:type="gramStart"/>
      <w:r>
        <w:rPr>
          <w:color w:val="221F1F"/>
          <w:sz w:val="24"/>
        </w:rPr>
        <w:t>,55,000</w:t>
      </w:r>
      <w:proofErr w:type="gramEnd"/>
    </w:p>
    <w:p w:rsidR="001A7BF3" w:rsidRDefault="00F364C9">
      <w:pPr>
        <w:pStyle w:val="BodyText"/>
        <w:spacing w:line="360" w:lineRule="auto"/>
        <w:ind w:right="6700"/>
      </w:pPr>
      <w:r>
        <w:rPr>
          <w:color w:val="221F1F"/>
        </w:rPr>
        <w:t>Annual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profit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69,000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Life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3"/>
        </w:rPr>
        <w:t xml:space="preserve"> </w:t>
      </w:r>
      <w:r>
        <w:rPr>
          <w:i/>
          <w:color w:val="221F1F"/>
        </w:rPr>
        <w:t>A</w:t>
      </w:r>
      <w:r>
        <w:rPr>
          <w:color w:val="221F1F"/>
        </w:rPr>
        <w:t>3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5 years</w:t>
      </w:r>
    </w:p>
    <w:p w:rsidR="001A7BF3" w:rsidRDefault="00F364C9">
      <w:pPr>
        <w:pStyle w:val="BodyText"/>
        <w:spacing w:before="1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 xml:space="preserve">alternative </w:t>
      </w:r>
      <w:r>
        <w:rPr>
          <w:i/>
          <w:color w:val="221F1F"/>
        </w:rPr>
        <w:t>A</w:t>
      </w:r>
      <w:r>
        <w:rPr>
          <w:color w:val="221F1F"/>
        </w:rPr>
        <w:t>3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depicted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7.7.</w:t>
      </w:r>
    </w:p>
    <w:p w:rsidR="001A7BF3" w:rsidRDefault="00F364C9">
      <w:pPr>
        <w:pStyle w:val="BodyText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66586049" wp14:editId="6772C69B">
            <wp:simplePos x="0" y="0"/>
            <wp:positionH relativeFrom="page">
              <wp:posOffset>915035</wp:posOffset>
            </wp:positionH>
            <wp:positionV relativeFrom="paragraph">
              <wp:posOffset>90170</wp:posOffset>
            </wp:positionV>
            <wp:extent cx="4048760" cy="993775"/>
            <wp:effectExtent l="0" t="0" r="8890" b="15875"/>
            <wp:wrapTopAndBottom/>
            <wp:docPr id="25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80.png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917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F364C9">
      <w:pPr>
        <w:pStyle w:val="BodyText"/>
        <w:spacing w:before="104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formula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 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net present 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 this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2"/>
        </w:rPr>
        <w:t xml:space="preserve"> </w:t>
      </w:r>
      <w:r>
        <w:rPr>
          <w:i/>
          <w:color w:val="221F1F"/>
        </w:rPr>
        <w:t>A</w:t>
      </w:r>
      <w:r>
        <w:rPr>
          <w:color w:val="221F1F"/>
        </w:rPr>
        <w:t>3 is</w:t>
      </w:r>
    </w:p>
    <w:p w:rsidR="001A7BF3" w:rsidRDefault="00F364C9">
      <w:pPr>
        <w:pStyle w:val="BodyText"/>
        <w:spacing w:before="138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i/>
          <w:color w:val="221F1F"/>
        </w:rPr>
        <w:t>i</w:t>
      </w:r>
      <w:r>
        <w:rPr>
          <w:color w:val="221F1F"/>
        </w:rPr>
        <w:t>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–2,55,000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69,000(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i</w:t>
      </w:r>
      <w:r>
        <w:rPr>
          <w:color w:val="221F1F"/>
        </w:rPr>
        <w:t>, 5)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 xml:space="preserve">When </w:t>
      </w:r>
      <w:r>
        <w:rPr>
          <w:i/>
          <w:color w:val="221F1F"/>
        </w:rPr>
        <w:t xml:space="preserve">i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11%,</w:t>
      </w:r>
    </w:p>
    <w:p w:rsidR="001A7BF3" w:rsidRDefault="00F364C9">
      <w:pPr>
        <w:pStyle w:val="BodyText"/>
        <w:spacing w:before="137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11%)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2,55,000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+ 69,000(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11%, 5)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–2</w:t>
      </w:r>
      <w:proofErr w:type="gramStart"/>
      <w:r>
        <w:rPr>
          <w:color w:val="221F1F"/>
        </w:rPr>
        <w:t>,55,000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69,000 (3.6959)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17.1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When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 xml:space="preserve">i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12%,</w:t>
      </w:r>
    </w:p>
    <w:p w:rsidR="001A7BF3" w:rsidRDefault="00F364C9">
      <w:pPr>
        <w:pStyle w:val="BodyText"/>
        <w:spacing w:before="137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12%)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2,55,000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+ 69,000(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12%, 5)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–2</w:t>
      </w:r>
      <w:proofErr w:type="gramStart"/>
      <w:r>
        <w:rPr>
          <w:color w:val="221F1F"/>
        </w:rPr>
        <w:t>,55,000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69,000 (3.6048)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 6,268.80</w:t>
      </w:r>
    </w:p>
    <w:p w:rsidR="001A7BF3" w:rsidRDefault="00F364C9">
      <w:pPr>
        <w:pStyle w:val="BodyText"/>
        <w:spacing w:before="140"/>
      </w:pPr>
      <w:r>
        <w:rPr>
          <w:color w:val="221F1F"/>
        </w:rPr>
        <w:t>Therefore,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 rate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return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 xml:space="preserve">alternative </w:t>
      </w:r>
      <w:r>
        <w:rPr>
          <w:i/>
          <w:color w:val="221F1F"/>
        </w:rPr>
        <w:t>A</w:t>
      </w:r>
      <w:r>
        <w:rPr>
          <w:color w:val="221F1F"/>
        </w:rPr>
        <w:t>3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1A7BF3">
      <w:pPr>
        <w:pStyle w:val="BodyText"/>
        <w:spacing w:before="9"/>
        <w:ind w:left="0"/>
        <w:rPr>
          <w:sz w:val="25"/>
        </w:rPr>
      </w:pPr>
    </w:p>
    <w:p w:rsidR="001A7BF3" w:rsidRDefault="00F364C9">
      <w:pPr>
        <w:rPr>
          <w:sz w:val="25"/>
        </w:rPr>
        <w:sectPr w:rsidR="001A7BF3" w:rsidSect="00C32665">
          <w:pgSz w:w="12240" w:h="15840"/>
          <w:pgMar w:top="1360" w:right="1100" w:bottom="1200" w:left="1280" w:header="9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393A0C57" wp14:editId="02F82BE4">
            <wp:simplePos x="0" y="0"/>
            <wp:positionH relativeFrom="page">
              <wp:posOffset>972185</wp:posOffset>
            </wp:positionH>
            <wp:positionV relativeFrom="paragraph">
              <wp:posOffset>-71120</wp:posOffset>
            </wp:positionV>
            <wp:extent cx="2546985" cy="574675"/>
            <wp:effectExtent l="0" t="0" r="5715" b="15875"/>
            <wp:wrapTopAndBottom/>
            <wp:docPr id="25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81.png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696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F364C9">
      <w:pPr>
        <w:pStyle w:val="BodyText"/>
        <w:spacing w:before="74"/>
      </w:pPr>
      <w:r>
        <w:rPr>
          <w:color w:val="221F1F"/>
        </w:rPr>
        <w:lastRenderedPageBreak/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rates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return for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three alternatives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are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now tabulated</w:t>
      </w:r>
    </w:p>
    <w:p w:rsidR="001A7BF3" w:rsidRDefault="00F364C9">
      <w:pPr>
        <w:pStyle w:val="BodyText"/>
        <w:spacing w:before="4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69E4A69C" wp14:editId="03D89CD2">
            <wp:simplePos x="0" y="0"/>
            <wp:positionH relativeFrom="page">
              <wp:posOffset>972185</wp:posOffset>
            </wp:positionH>
            <wp:positionV relativeFrom="paragraph">
              <wp:posOffset>224790</wp:posOffset>
            </wp:positionV>
            <wp:extent cx="4991735" cy="561975"/>
            <wp:effectExtent l="0" t="0" r="0" b="0"/>
            <wp:wrapTopAndBottom/>
            <wp:docPr id="255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82.png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828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F364C9">
      <w:pPr>
        <w:pStyle w:val="BodyText"/>
        <w:spacing w:line="360" w:lineRule="auto"/>
        <w:ind w:right="335"/>
        <w:jc w:val="both"/>
        <w:rPr>
          <w:sz w:val="23"/>
        </w:rPr>
      </w:pPr>
      <w:r>
        <w:rPr>
          <w:color w:val="221F1F"/>
        </w:rPr>
        <w:t xml:space="preserve">From the above data, it is clear that the rate of return for alternative </w:t>
      </w:r>
      <w:r>
        <w:rPr>
          <w:i/>
          <w:color w:val="221F1F"/>
        </w:rPr>
        <w:t>A</w:t>
      </w:r>
      <w:r>
        <w:rPr>
          <w:color w:val="221F1F"/>
        </w:rPr>
        <w:t>3 is less than the minimum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attractive rate of return of 12%. So, it should not be considered for comparison. The remaining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two alternatives are qualified for consideration. Among the alternatives </w:t>
      </w:r>
      <w:r>
        <w:rPr>
          <w:i/>
          <w:color w:val="221F1F"/>
        </w:rPr>
        <w:t>A</w:t>
      </w:r>
      <w:r>
        <w:rPr>
          <w:color w:val="221F1F"/>
        </w:rPr>
        <w:t xml:space="preserve">1 and </w:t>
      </w:r>
      <w:r>
        <w:rPr>
          <w:i/>
          <w:color w:val="221F1F"/>
        </w:rPr>
        <w:t>A</w:t>
      </w:r>
      <w:r>
        <w:rPr>
          <w:color w:val="221F1F"/>
        </w:rPr>
        <w:t>2, the rate of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return of alternative</w:t>
      </w:r>
      <w:r>
        <w:rPr>
          <w:color w:val="221F1F"/>
          <w:spacing w:val="1"/>
        </w:rPr>
        <w:t xml:space="preserve"> </w:t>
      </w:r>
      <w:r>
        <w:rPr>
          <w:i/>
          <w:color w:val="221F1F"/>
        </w:rPr>
        <w:t>A</w:t>
      </w:r>
      <w:r>
        <w:rPr>
          <w:color w:val="221F1F"/>
        </w:rPr>
        <w:t xml:space="preserve">1 is greater than that of alternative </w:t>
      </w:r>
      <w:r>
        <w:rPr>
          <w:i/>
          <w:color w:val="221F1F"/>
        </w:rPr>
        <w:t>A</w:t>
      </w:r>
      <w:r>
        <w:rPr>
          <w:color w:val="221F1F"/>
        </w:rPr>
        <w:t xml:space="preserve">2. Hence, alternative </w:t>
      </w:r>
      <w:r>
        <w:rPr>
          <w:i/>
          <w:color w:val="221F1F"/>
        </w:rPr>
        <w:t>A</w:t>
      </w:r>
      <w:r>
        <w:rPr>
          <w:color w:val="221F1F"/>
        </w:rPr>
        <w:t>1 should be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selected.</w:t>
      </w:r>
    </w:p>
    <w:p w:rsidR="001A7BF3" w:rsidRDefault="00F364C9">
      <w:pPr>
        <w:pStyle w:val="BodyText"/>
        <w:ind w:right="768"/>
        <w:rPr>
          <w:sz w:val="20"/>
        </w:rPr>
      </w:pPr>
      <w:r>
        <w:rPr>
          <w:b/>
          <w:i/>
          <w:color w:val="221F1F"/>
        </w:rPr>
        <w:t>EXAMPLE</w:t>
      </w:r>
      <w:r>
        <w:rPr>
          <w:b/>
          <w:i/>
          <w:color w:val="221F1F"/>
          <w:spacing w:val="-1"/>
        </w:rPr>
        <w:t xml:space="preserve"> </w:t>
      </w:r>
      <w:r>
        <w:rPr>
          <w:b/>
          <w:i/>
          <w:color w:val="221F1F"/>
        </w:rPr>
        <w:t xml:space="preserve">7.4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 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shown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 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7.8,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compute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 rate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return.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amounts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are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rupees</w:t>
      </w:r>
      <w:r>
        <w:rPr>
          <w:color w:val="221F1F"/>
          <w:sz w:val="20"/>
        </w:rPr>
        <w:t>.</w:t>
      </w:r>
      <w:r>
        <w:rPr>
          <w:color w:val="221F1F"/>
          <w:spacing w:val="1"/>
          <w:sz w:val="20"/>
        </w:rPr>
        <w:t xml:space="preserve"> </w:t>
      </w:r>
      <w:r>
        <w:rPr>
          <w:noProof/>
          <w:color w:val="221F1F"/>
          <w:spacing w:val="1"/>
          <w:sz w:val="20"/>
        </w:rPr>
        <w:drawing>
          <wp:inline distT="0" distB="0" distL="0" distR="0" wp14:anchorId="2804D837" wp14:editId="5CE78B19">
            <wp:extent cx="3790950" cy="1394460"/>
            <wp:effectExtent l="0" t="0" r="0" b="15240"/>
            <wp:docPr id="25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83.png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150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F364C9">
      <w:pPr>
        <w:pStyle w:val="BodyText"/>
        <w:spacing w:before="231"/>
      </w:pPr>
      <w:r>
        <w:rPr>
          <w:b/>
          <w:i/>
          <w:color w:val="221F1F"/>
        </w:rPr>
        <w:t xml:space="preserve">Solution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positive 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problem,</w:t>
      </w:r>
    </w:p>
    <w:p w:rsidR="001A7BF3" w:rsidRDefault="00F364C9">
      <w:pPr>
        <w:pStyle w:val="BodyText"/>
        <w:spacing w:before="139"/>
      </w:pPr>
      <w:r>
        <w:rPr>
          <w:i/>
          <w:color w:val="221F1F"/>
        </w:rPr>
        <w:t>A</w:t>
      </w:r>
      <w:r>
        <w:rPr>
          <w:color w:val="221F1F"/>
        </w:rPr>
        <w:t>1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 xml:space="preserve">. 150, </w:t>
      </w:r>
      <w:r>
        <w:rPr>
          <w:i/>
          <w:color w:val="221F1F"/>
        </w:rPr>
        <w:t>G</w:t>
      </w:r>
      <w:r>
        <w:rPr>
          <w:i/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150</w:t>
      </w:r>
    </w:p>
    <w:p w:rsidR="001A7BF3" w:rsidRDefault="00F364C9">
      <w:pPr>
        <w:pStyle w:val="BodyText"/>
        <w:spacing w:before="137" w:line="360" w:lineRule="auto"/>
        <w:ind w:right="2353"/>
      </w:pPr>
      <w:r>
        <w:rPr>
          <w:color w:val="221F1F"/>
        </w:rPr>
        <w:t>The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annual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equivalent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positive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flows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of 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uniform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gradient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series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 given by</w:t>
      </w:r>
    </w:p>
    <w:p w:rsidR="001A7BF3" w:rsidRDefault="00F364C9">
      <w:pPr>
        <w:ind w:left="160"/>
        <w:jc w:val="both"/>
        <w:rPr>
          <w:sz w:val="24"/>
        </w:rPr>
      </w:pPr>
      <w:r>
        <w:rPr>
          <w:i/>
          <w:color w:val="221F1F"/>
          <w:sz w:val="24"/>
        </w:rPr>
        <w:t>A</w:t>
      </w:r>
      <w:r>
        <w:rPr>
          <w:i/>
          <w:color w:val="221F1F"/>
          <w:spacing w:val="-2"/>
          <w:sz w:val="24"/>
        </w:rPr>
        <w:t xml:space="preserve"> </w:t>
      </w:r>
      <w:r>
        <w:rPr>
          <w:color w:val="221F1F"/>
          <w:sz w:val="24"/>
        </w:rPr>
        <w:t>=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A</w:t>
      </w:r>
      <w:r>
        <w:rPr>
          <w:color w:val="221F1F"/>
          <w:sz w:val="24"/>
        </w:rPr>
        <w:t>1</w:t>
      </w:r>
      <w:r>
        <w:rPr>
          <w:color w:val="221F1F"/>
          <w:spacing w:val="-1"/>
          <w:sz w:val="24"/>
        </w:rPr>
        <w:t xml:space="preserve"> </w:t>
      </w:r>
      <w:r>
        <w:rPr>
          <w:color w:val="221F1F"/>
          <w:sz w:val="24"/>
        </w:rPr>
        <w:t>+</w:t>
      </w:r>
      <w:r>
        <w:rPr>
          <w:color w:val="221F1F"/>
          <w:spacing w:val="-2"/>
          <w:sz w:val="24"/>
        </w:rPr>
        <w:t xml:space="preserve"> </w:t>
      </w:r>
      <w:proofErr w:type="gramStart"/>
      <w:r>
        <w:rPr>
          <w:i/>
          <w:color w:val="221F1F"/>
          <w:sz w:val="24"/>
        </w:rPr>
        <w:t>G</w:t>
      </w:r>
      <w:r>
        <w:rPr>
          <w:color w:val="221F1F"/>
          <w:sz w:val="24"/>
        </w:rPr>
        <w:t>(</w:t>
      </w:r>
      <w:proofErr w:type="gramEnd"/>
      <w:r>
        <w:rPr>
          <w:i/>
          <w:color w:val="221F1F"/>
          <w:sz w:val="24"/>
        </w:rPr>
        <w:t>A</w:t>
      </w:r>
      <w:r>
        <w:rPr>
          <w:color w:val="221F1F"/>
          <w:sz w:val="24"/>
        </w:rPr>
        <w:t>/</w:t>
      </w:r>
      <w:r>
        <w:rPr>
          <w:i/>
          <w:color w:val="221F1F"/>
          <w:sz w:val="24"/>
        </w:rPr>
        <w:t>G</w:t>
      </w:r>
      <w:r>
        <w:rPr>
          <w:color w:val="221F1F"/>
          <w:sz w:val="24"/>
        </w:rPr>
        <w:t>,</w:t>
      </w:r>
      <w:r>
        <w:rPr>
          <w:color w:val="221F1F"/>
          <w:spacing w:val="-1"/>
          <w:sz w:val="24"/>
        </w:rPr>
        <w:t xml:space="preserve"> </w:t>
      </w:r>
      <w:r>
        <w:rPr>
          <w:i/>
          <w:color w:val="221F1F"/>
          <w:sz w:val="24"/>
        </w:rPr>
        <w:t>i</w:t>
      </w:r>
      <w:r>
        <w:rPr>
          <w:color w:val="221F1F"/>
          <w:sz w:val="24"/>
        </w:rPr>
        <w:t xml:space="preserve">, </w:t>
      </w:r>
      <w:r>
        <w:rPr>
          <w:i/>
          <w:color w:val="221F1F"/>
          <w:sz w:val="24"/>
        </w:rPr>
        <w:t>n</w:t>
      </w:r>
      <w:r>
        <w:rPr>
          <w:color w:val="221F1F"/>
          <w:sz w:val="24"/>
        </w:rPr>
        <w:t>)</w:t>
      </w:r>
    </w:p>
    <w:p w:rsidR="001A7BF3" w:rsidRDefault="00F364C9">
      <w:pPr>
        <w:pStyle w:val="BodyText"/>
        <w:spacing w:before="140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150 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150(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G</w:t>
      </w:r>
      <w:r>
        <w:rPr>
          <w:color w:val="221F1F"/>
        </w:rPr>
        <w:t xml:space="preserve">, </w:t>
      </w:r>
      <w:r>
        <w:rPr>
          <w:i/>
          <w:color w:val="221F1F"/>
        </w:rPr>
        <w:t>i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formula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present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 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whole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–1,275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[150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G</w:t>
      </w:r>
      <w:r>
        <w:rPr>
          <w:color w:val="221F1F"/>
        </w:rPr>
        <w:t xml:space="preserve">, </w:t>
      </w:r>
      <w:r>
        <w:rPr>
          <w:i/>
          <w:color w:val="221F1F"/>
        </w:rPr>
        <w:t>i</w:t>
      </w:r>
      <w:r>
        <w:rPr>
          <w:color w:val="221F1F"/>
        </w:rPr>
        <w:t>, 5)] _ 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 xml:space="preserve">, </w:t>
      </w:r>
      <w:r>
        <w:rPr>
          <w:i/>
          <w:color w:val="221F1F"/>
        </w:rPr>
        <w:t>i</w:t>
      </w:r>
      <w:r>
        <w:rPr>
          <w:color w:val="221F1F"/>
        </w:rPr>
        <w:t>, 5)</w:t>
      </w:r>
    </w:p>
    <w:p w:rsidR="001A7BF3" w:rsidRDefault="00F364C9">
      <w:pPr>
        <w:pStyle w:val="BodyText"/>
        <w:spacing w:before="137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10%)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–1,275 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[150 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150(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G</w:t>
      </w:r>
      <w:r>
        <w:rPr>
          <w:color w:val="221F1F"/>
        </w:rPr>
        <w:t>, 10%,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5)] __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 10%,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–1,275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[150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150(1.8101)]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_ (3.7908)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322.88</w:t>
      </w:r>
    </w:p>
    <w:p w:rsidR="001A7BF3" w:rsidRDefault="00F364C9">
      <w:pPr>
        <w:pStyle w:val="BodyText"/>
        <w:spacing w:before="139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12%)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–1,275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[150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150(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G</w:t>
      </w:r>
      <w:r>
        <w:rPr>
          <w:color w:val="221F1F"/>
        </w:rPr>
        <w:t>, 12%,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5)]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_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12%,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</w:t>
      </w:r>
    </w:p>
    <w:p w:rsidR="001A7BF3" w:rsidRDefault="001A7BF3">
      <w:pPr>
        <w:sectPr w:rsidR="001A7BF3" w:rsidSect="00C32665">
          <w:pgSz w:w="12240" w:h="15840"/>
          <w:pgMar w:top="1360" w:right="1100" w:bottom="1200" w:left="1280" w:header="27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spacing w:before="74"/>
      </w:pPr>
      <w:bookmarkStart w:id="0" w:name="_GoBack"/>
      <w:r>
        <w:rPr>
          <w:color w:val="221F1F"/>
        </w:rPr>
        <w:lastRenderedPageBreak/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–1,275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[150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150(1.7746)]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_ (3.6048)</w:t>
      </w:r>
    </w:p>
    <w:bookmarkEnd w:id="0"/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225.28</w:t>
      </w:r>
    </w:p>
    <w:p w:rsidR="001A7BF3" w:rsidRDefault="00F364C9">
      <w:pPr>
        <w:pStyle w:val="BodyText"/>
        <w:spacing w:before="139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15%)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–1,275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[150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150(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G</w:t>
      </w:r>
      <w:r>
        <w:rPr>
          <w:color w:val="221F1F"/>
        </w:rPr>
        <w:t>, 15%,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5)]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_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–1,275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[150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150(1.7228)]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_ (3.3522)</w:t>
      </w:r>
    </w:p>
    <w:p w:rsidR="001A7BF3" w:rsidRDefault="00F364C9">
      <w:pPr>
        <w:pStyle w:val="BodyText"/>
        <w:spacing w:before="140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94.11</w:t>
      </w:r>
    </w:p>
    <w:p w:rsidR="001A7BF3" w:rsidRDefault="00F364C9">
      <w:pPr>
        <w:pStyle w:val="BodyText"/>
        <w:spacing w:before="136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(</w:t>
      </w:r>
      <w:proofErr w:type="gramEnd"/>
      <w:r>
        <w:rPr>
          <w:color w:val="221F1F"/>
        </w:rPr>
        <w:t>18%)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–1,275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[150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150(</w:t>
      </w:r>
      <w:r>
        <w:rPr>
          <w:i/>
          <w:color w:val="221F1F"/>
        </w:rPr>
        <w:t>A</w:t>
      </w:r>
      <w:r>
        <w:rPr>
          <w:color w:val="221F1F"/>
        </w:rPr>
        <w:t>/</w:t>
      </w:r>
      <w:r>
        <w:rPr>
          <w:i/>
          <w:color w:val="221F1F"/>
        </w:rPr>
        <w:t>G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18%,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5)]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_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18%,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</w:t>
      </w:r>
    </w:p>
    <w:p w:rsidR="001A7BF3" w:rsidRDefault="00F364C9">
      <w:pPr>
        <w:pStyle w:val="BodyText"/>
        <w:spacing w:before="140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–1,275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[150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150(1.6728)]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_ (3.1272)</w:t>
      </w:r>
    </w:p>
    <w:p w:rsidR="001A7BF3" w:rsidRDefault="00F364C9">
      <w:pPr>
        <w:pStyle w:val="BodyText"/>
        <w:spacing w:before="136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–21.24</w:t>
      </w:r>
    </w:p>
    <w:p w:rsidR="001A7BF3" w:rsidRDefault="00F364C9">
      <w:pPr>
        <w:pStyle w:val="BodyText"/>
        <w:spacing w:before="140"/>
      </w:pPr>
      <w:r>
        <w:rPr>
          <w:color w:val="221F1F"/>
        </w:rPr>
        <w:t>Therefore,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 rate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return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4A88DEAD" wp14:editId="7FD378D2">
            <wp:simplePos x="0" y="0"/>
            <wp:positionH relativeFrom="page">
              <wp:posOffset>915035</wp:posOffset>
            </wp:positionH>
            <wp:positionV relativeFrom="paragraph">
              <wp:posOffset>90805</wp:posOffset>
            </wp:positionV>
            <wp:extent cx="2620010" cy="952500"/>
            <wp:effectExtent l="0" t="0" r="0" b="0"/>
            <wp:wrapTopAndBottom/>
            <wp:docPr id="263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84.png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947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F364C9">
      <w:pPr>
        <w:pStyle w:val="BodyText"/>
        <w:spacing w:before="101" w:after="9"/>
        <w:ind w:right="342"/>
        <w:jc w:val="both"/>
      </w:pPr>
      <w:proofErr w:type="gramStart"/>
      <w:r>
        <w:rPr>
          <w:b/>
          <w:i/>
          <w:color w:val="221F1F"/>
        </w:rPr>
        <w:t>EXAMPLE</w:t>
      </w:r>
      <w:r>
        <w:rPr>
          <w:b/>
          <w:i/>
          <w:color w:val="221F1F"/>
          <w:spacing w:val="1"/>
        </w:rPr>
        <w:t xml:space="preserve"> </w:t>
      </w:r>
      <w:r>
        <w:rPr>
          <w:b/>
          <w:i/>
          <w:color w:val="221F1F"/>
        </w:rPr>
        <w:t>7.5</w:t>
      </w:r>
      <w:r>
        <w:rPr>
          <w:b/>
          <w:i/>
          <w:color w:val="221F1F"/>
          <w:spacing w:val="1"/>
        </w:rPr>
        <w:t xml:space="preserve"> </w:t>
      </w:r>
      <w:r>
        <w:rPr>
          <w:color w:val="221F1F"/>
        </w:rPr>
        <w:t>A company</w:t>
      </w:r>
      <w:proofErr w:type="gramEnd"/>
      <w:r>
        <w:rPr>
          <w:color w:val="221F1F"/>
        </w:rPr>
        <w:t xml:space="preserve"> 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planning to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expand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its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present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business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activity.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has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two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alternatives for the expansion </w:t>
      </w:r>
      <w:proofErr w:type="spellStart"/>
      <w:r>
        <w:rPr>
          <w:color w:val="221F1F"/>
        </w:rPr>
        <w:t>programme</w:t>
      </w:r>
      <w:proofErr w:type="spellEnd"/>
      <w:r>
        <w:rPr>
          <w:color w:val="221F1F"/>
        </w:rPr>
        <w:t xml:space="preserve"> and the corresponding cash flows are tabulated below.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Each alternative has a life of five years and a negligible salvage value. The minimum attractive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rate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return for 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company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is 12%. Suggest 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best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to 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company.</w:t>
      </w:r>
    </w:p>
    <w:p w:rsidR="001A7BF3" w:rsidRDefault="00F364C9">
      <w:pPr>
        <w:pStyle w:val="BodyText"/>
        <w:ind w:left="161"/>
        <w:rPr>
          <w:sz w:val="20"/>
        </w:rPr>
      </w:pPr>
      <w:r>
        <w:rPr>
          <w:noProof/>
          <w:sz w:val="20"/>
        </w:rPr>
        <w:drawing>
          <wp:inline distT="0" distB="0" distL="0" distR="0" wp14:anchorId="6ECF18A8" wp14:editId="19F1D55A">
            <wp:extent cx="4674870" cy="1171575"/>
            <wp:effectExtent l="0" t="0" r="0" b="0"/>
            <wp:docPr id="265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85.png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5017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F364C9">
      <w:pPr>
        <w:pStyle w:val="Heading2"/>
        <w:spacing w:before="136"/>
      </w:pPr>
      <w:r>
        <w:rPr>
          <w:color w:val="221F1F"/>
        </w:rPr>
        <w:t>Solution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</w:t>
      </w:r>
    </w:p>
    <w:p w:rsidR="001A7BF3" w:rsidRDefault="00F364C9">
      <w:pPr>
        <w:pStyle w:val="BodyText"/>
        <w:spacing w:before="135" w:line="360" w:lineRule="auto"/>
        <w:ind w:right="6685"/>
      </w:pPr>
      <w:r>
        <w:rPr>
          <w:color w:val="221F1F"/>
        </w:rPr>
        <w:t xml:space="preserve">Initial outlay 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5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Annual revenue 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1,70,000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Life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5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years</w:t>
      </w:r>
    </w:p>
    <w:p w:rsidR="001A7BF3" w:rsidRDefault="00F364C9">
      <w:pPr>
        <w:pStyle w:val="BodyText"/>
        <w:spacing w:line="275" w:lineRule="exact"/>
        <w:rPr>
          <w:sz w:val="20"/>
        </w:rPr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illustrated in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7.9</w:t>
      </w:r>
      <w:r>
        <w:rPr>
          <w:color w:val="221F1F"/>
          <w:sz w:val="20"/>
        </w:rPr>
        <w:t>.</w:t>
      </w:r>
    </w:p>
    <w:p w:rsidR="001A7BF3" w:rsidRDefault="001A7BF3">
      <w:pPr>
        <w:spacing w:line="275" w:lineRule="exact"/>
        <w:rPr>
          <w:sz w:val="20"/>
        </w:rPr>
        <w:sectPr w:rsidR="001A7BF3" w:rsidSect="00C32665">
          <w:pgSz w:w="12240" w:h="15840"/>
          <w:pgMar w:top="1360" w:right="1100" w:bottom="1200" w:left="1280" w:header="27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BodyText"/>
        <w:ind w:left="16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BFA3E2" wp14:editId="6FFEE56C">
            <wp:extent cx="4401185" cy="1562100"/>
            <wp:effectExtent l="0" t="0" r="0" b="0"/>
            <wp:docPr id="267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86.png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247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F3" w:rsidRDefault="001A7BF3">
      <w:pPr>
        <w:pStyle w:val="BodyText"/>
        <w:ind w:left="0"/>
        <w:rPr>
          <w:sz w:val="21"/>
        </w:rPr>
      </w:pPr>
    </w:p>
    <w:p w:rsidR="001A7BF3" w:rsidRDefault="00F364C9">
      <w:pPr>
        <w:pStyle w:val="BodyText"/>
        <w:spacing w:before="90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formulae for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net present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 alternative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are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follows:</w:t>
      </w:r>
    </w:p>
    <w:p w:rsidR="001A7BF3" w:rsidRDefault="00F364C9">
      <w:pPr>
        <w:pStyle w:val="BodyText"/>
        <w:spacing w:before="137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1(</w:t>
      </w:r>
      <w:proofErr w:type="gramEnd"/>
      <w:r>
        <w:rPr>
          <w:i/>
          <w:color w:val="221F1F"/>
        </w:rPr>
        <w:t>i</w:t>
      </w:r>
      <w:r>
        <w:rPr>
          <w:color w:val="221F1F"/>
        </w:rPr>
        <w:t>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–5,00,000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1,70,000(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i</w:t>
      </w:r>
      <w:r>
        <w:rPr>
          <w:color w:val="221F1F"/>
        </w:rPr>
        <w:t>, 5)</w:t>
      </w:r>
    </w:p>
    <w:p w:rsidR="001A7BF3" w:rsidRDefault="00F364C9">
      <w:pPr>
        <w:pStyle w:val="BodyText"/>
        <w:spacing w:before="140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1(</w:t>
      </w:r>
      <w:proofErr w:type="gramEnd"/>
      <w:r>
        <w:rPr>
          <w:color w:val="221F1F"/>
        </w:rPr>
        <w:t>15%)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–5,00,000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1,70,000(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15%,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–5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1,70,000(3.3522)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69,874</w:t>
      </w:r>
    </w:p>
    <w:p w:rsidR="001A7BF3" w:rsidRDefault="00F364C9">
      <w:pPr>
        <w:pStyle w:val="BodyText"/>
        <w:spacing w:before="137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1(</w:t>
      </w:r>
      <w:proofErr w:type="gramEnd"/>
      <w:r>
        <w:rPr>
          <w:color w:val="221F1F"/>
        </w:rPr>
        <w:t>17%)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–5,00,000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1,70,000(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17%,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–5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1,70,000(3.1993)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43,881</w:t>
      </w:r>
    </w:p>
    <w:p w:rsidR="001A7BF3" w:rsidRDefault="00F364C9">
      <w:pPr>
        <w:pStyle w:val="BodyText"/>
        <w:spacing w:before="139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1(</w:t>
      </w:r>
      <w:proofErr w:type="gramEnd"/>
      <w:r>
        <w:rPr>
          <w:color w:val="221F1F"/>
        </w:rPr>
        <w:t>20%)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–5,00,000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1,70,000(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–5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1,70,000(2.9906)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8,402</w:t>
      </w:r>
    </w:p>
    <w:p w:rsidR="001A7BF3" w:rsidRDefault="00F364C9">
      <w:pPr>
        <w:pStyle w:val="BodyText"/>
        <w:spacing w:before="137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1(</w:t>
      </w:r>
      <w:proofErr w:type="gramEnd"/>
      <w:r>
        <w:rPr>
          <w:color w:val="221F1F"/>
        </w:rPr>
        <w:t>22%)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–5,00,000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1,70,000(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22%,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–5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1,70,000(2.8636)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–13,188</w:t>
      </w:r>
    </w:p>
    <w:p w:rsidR="001A7BF3" w:rsidRDefault="001A7BF3">
      <w:pPr>
        <w:pStyle w:val="BodyText"/>
        <w:spacing w:before="5"/>
        <w:ind w:left="0"/>
        <w:rPr>
          <w:sz w:val="29"/>
        </w:rPr>
      </w:pPr>
    </w:p>
    <w:p w:rsidR="001A7BF3" w:rsidRDefault="00F364C9">
      <w:pPr>
        <w:pStyle w:val="BodyText"/>
      </w:pPr>
      <w:r>
        <w:rPr>
          <w:color w:val="221F1F"/>
        </w:rPr>
        <w:t>Therefore,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 rate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return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1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spacing w:before="8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20B455A6" wp14:editId="41468D0F">
            <wp:simplePos x="0" y="0"/>
            <wp:positionH relativeFrom="page">
              <wp:posOffset>915035</wp:posOffset>
            </wp:positionH>
            <wp:positionV relativeFrom="paragraph">
              <wp:posOffset>219075</wp:posOffset>
            </wp:positionV>
            <wp:extent cx="2886710" cy="809625"/>
            <wp:effectExtent l="0" t="0" r="0" b="0"/>
            <wp:wrapTopAndBottom/>
            <wp:docPr id="271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87.png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583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1A7BF3">
      <w:pPr>
        <w:rPr>
          <w:sz w:val="26"/>
        </w:rPr>
        <w:sectPr w:rsidR="001A7BF3" w:rsidSect="00C32665">
          <w:pgSz w:w="12240" w:h="15840"/>
          <w:pgMar w:top="1440" w:right="1100" w:bottom="1200" w:left="1280" w:header="18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A7BF3" w:rsidRDefault="00F364C9">
      <w:pPr>
        <w:pStyle w:val="Heading2"/>
        <w:spacing w:before="79"/>
      </w:pPr>
      <w:r>
        <w:rPr>
          <w:color w:val="221F1F"/>
        </w:rPr>
        <w:lastRenderedPageBreak/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</w:t>
      </w:r>
    </w:p>
    <w:p w:rsidR="001A7BF3" w:rsidRDefault="001A7BF3">
      <w:pPr>
        <w:pStyle w:val="BodyText"/>
        <w:spacing w:before="9"/>
        <w:ind w:left="0"/>
        <w:rPr>
          <w:b/>
          <w:i/>
          <w:sz w:val="28"/>
        </w:rPr>
      </w:pPr>
    </w:p>
    <w:p w:rsidR="001A7BF3" w:rsidRDefault="00F364C9">
      <w:pPr>
        <w:pStyle w:val="BodyText"/>
        <w:ind w:right="6685"/>
      </w:pPr>
      <w:r>
        <w:rPr>
          <w:color w:val="221F1F"/>
        </w:rPr>
        <w:t xml:space="preserve">Initial outlay 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8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  <w:spacing w:val="1"/>
        </w:rPr>
        <w:t xml:space="preserve"> </w:t>
      </w:r>
      <w:r>
        <w:rPr>
          <w:color w:val="221F1F"/>
        </w:rPr>
        <w:t xml:space="preserve">Annual revenue =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2,70,000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Life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5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years</w:t>
      </w:r>
    </w:p>
    <w:p w:rsidR="001A7BF3" w:rsidRDefault="00F364C9">
      <w:pPr>
        <w:pStyle w:val="BodyText"/>
        <w:spacing w:before="202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cash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flow diagram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depicted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in Fig.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7.10.</w:t>
      </w:r>
    </w:p>
    <w:p w:rsidR="001A7BF3" w:rsidRDefault="00F364C9">
      <w:pPr>
        <w:pStyle w:val="BodyText"/>
        <w:spacing w:before="7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6A292F32" wp14:editId="490474D2">
            <wp:simplePos x="0" y="0"/>
            <wp:positionH relativeFrom="page">
              <wp:posOffset>915035</wp:posOffset>
            </wp:positionH>
            <wp:positionV relativeFrom="paragraph">
              <wp:posOffset>219075</wp:posOffset>
            </wp:positionV>
            <wp:extent cx="3915410" cy="1295400"/>
            <wp:effectExtent l="0" t="0" r="0" b="0"/>
            <wp:wrapTopAndBottom/>
            <wp:docPr id="275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88.png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5312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1A7BF3">
      <w:pPr>
        <w:pStyle w:val="BodyText"/>
        <w:spacing w:before="4"/>
        <w:ind w:left="0"/>
        <w:rPr>
          <w:sz w:val="26"/>
        </w:rPr>
      </w:pPr>
    </w:p>
    <w:p w:rsidR="001A7BF3" w:rsidRDefault="00F364C9">
      <w:pPr>
        <w:pStyle w:val="BodyText"/>
      </w:pPr>
      <w:r>
        <w:rPr>
          <w:color w:val="221F1F"/>
        </w:rPr>
        <w:t>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formula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for the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net present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worth of alternative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is:</w:t>
      </w:r>
    </w:p>
    <w:p w:rsidR="001A7BF3" w:rsidRDefault="00F364C9">
      <w:pPr>
        <w:pStyle w:val="BodyText"/>
        <w:spacing w:before="137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2(</w:t>
      </w:r>
      <w:proofErr w:type="gramEnd"/>
      <w:r>
        <w:rPr>
          <w:i/>
          <w:color w:val="221F1F"/>
        </w:rPr>
        <w:t>i</w:t>
      </w:r>
      <w:r>
        <w:rPr>
          <w:color w:val="221F1F"/>
        </w:rPr>
        <w:t>)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8,00,000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2,70,000(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i/>
          <w:color w:val="221F1F"/>
        </w:rPr>
        <w:t>i</w:t>
      </w:r>
      <w:r>
        <w:rPr>
          <w:color w:val="221F1F"/>
        </w:rPr>
        <w:t>, 5)</w:t>
      </w:r>
    </w:p>
    <w:p w:rsidR="001A7BF3" w:rsidRDefault="00F364C9">
      <w:pPr>
        <w:pStyle w:val="BodyText"/>
        <w:spacing w:before="139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2(</w:t>
      </w:r>
      <w:proofErr w:type="gramEnd"/>
      <w:r>
        <w:rPr>
          <w:color w:val="221F1F"/>
        </w:rPr>
        <w:t>20%)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8,00,000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2,70,000(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20%, 5)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 8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2,70,000(2.9906)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7,462</w:t>
      </w:r>
    </w:p>
    <w:p w:rsidR="001A7BF3" w:rsidRDefault="001A7BF3">
      <w:pPr>
        <w:pStyle w:val="BodyText"/>
        <w:spacing w:before="6"/>
        <w:ind w:left="0"/>
        <w:rPr>
          <w:sz w:val="29"/>
        </w:rPr>
      </w:pPr>
    </w:p>
    <w:p w:rsidR="001A7BF3" w:rsidRDefault="00F364C9">
      <w:pPr>
        <w:pStyle w:val="BodyText"/>
      </w:pPr>
      <w:proofErr w:type="gramStart"/>
      <w:r>
        <w:rPr>
          <w:i/>
          <w:color w:val="221F1F"/>
        </w:rPr>
        <w:t>PW</w:t>
      </w:r>
      <w:r>
        <w:rPr>
          <w:color w:val="221F1F"/>
        </w:rPr>
        <w:t>2(</w:t>
      </w:r>
      <w:proofErr w:type="gramEnd"/>
      <w:r>
        <w:rPr>
          <w:color w:val="221F1F"/>
        </w:rPr>
        <w:t>22%) =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–8,00,000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+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2,70,000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(</w:t>
      </w:r>
      <w:r>
        <w:rPr>
          <w:i/>
          <w:color w:val="221F1F"/>
        </w:rPr>
        <w:t>P</w:t>
      </w:r>
      <w:r>
        <w:rPr>
          <w:color w:val="221F1F"/>
        </w:rPr>
        <w:t>/</w:t>
      </w:r>
      <w:r>
        <w:rPr>
          <w:i/>
          <w:color w:val="221F1F"/>
        </w:rPr>
        <w:t>A</w:t>
      </w:r>
      <w:r>
        <w:rPr>
          <w:color w:val="221F1F"/>
        </w:rPr>
        <w:t>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22%, 5)</w:t>
      </w:r>
    </w:p>
    <w:p w:rsidR="001A7BF3" w:rsidRDefault="00F364C9">
      <w:pPr>
        <w:pStyle w:val="BodyText"/>
        <w:spacing w:before="137"/>
      </w:pPr>
      <w:r>
        <w:rPr>
          <w:color w:val="221F1F"/>
        </w:rPr>
        <w:t>=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– 8</w:t>
      </w:r>
      <w:proofErr w:type="gramStart"/>
      <w:r>
        <w:rPr>
          <w:color w:val="221F1F"/>
        </w:rPr>
        <w:t>,00,000</w:t>
      </w:r>
      <w:proofErr w:type="gramEnd"/>
      <w:r>
        <w:rPr>
          <w:color w:val="221F1F"/>
        </w:rPr>
        <w:t xml:space="preserve"> +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2,70,000 (2.8636)</w:t>
      </w:r>
    </w:p>
    <w:p w:rsidR="001A7BF3" w:rsidRDefault="00F364C9">
      <w:pPr>
        <w:pStyle w:val="BodyText"/>
        <w:spacing w:before="139"/>
      </w:pPr>
      <w:r>
        <w:rPr>
          <w:color w:val="221F1F"/>
        </w:rPr>
        <w:t>=</w:t>
      </w:r>
      <w:r>
        <w:rPr>
          <w:color w:val="221F1F"/>
          <w:spacing w:val="-2"/>
        </w:rPr>
        <w:t xml:space="preserve"> </w:t>
      </w:r>
      <w:proofErr w:type="spellStart"/>
      <w:r>
        <w:rPr>
          <w:color w:val="221F1F"/>
        </w:rPr>
        <w:t>Rs</w:t>
      </w:r>
      <w:proofErr w:type="spellEnd"/>
      <w:r>
        <w:rPr>
          <w:color w:val="221F1F"/>
        </w:rPr>
        <w:t>. –26,828</w:t>
      </w:r>
    </w:p>
    <w:p w:rsidR="001A7BF3" w:rsidRDefault="001A7BF3">
      <w:pPr>
        <w:pStyle w:val="BodyText"/>
        <w:spacing w:before="2"/>
        <w:ind w:left="0"/>
        <w:rPr>
          <w:sz w:val="29"/>
        </w:rPr>
      </w:pPr>
    </w:p>
    <w:p w:rsidR="001A7BF3" w:rsidRDefault="00F364C9">
      <w:pPr>
        <w:pStyle w:val="BodyText"/>
      </w:pPr>
      <w:r>
        <w:rPr>
          <w:color w:val="221F1F"/>
        </w:rPr>
        <w:t>Thus,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rate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return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is</w:t>
      </w:r>
    </w:p>
    <w:p w:rsidR="001A7BF3" w:rsidRDefault="00F364C9">
      <w:pPr>
        <w:pStyle w:val="BodyText"/>
        <w:spacing w:before="6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4B026618" wp14:editId="36137D56">
            <wp:simplePos x="0" y="0"/>
            <wp:positionH relativeFrom="page">
              <wp:posOffset>915035</wp:posOffset>
            </wp:positionH>
            <wp:positionV relativeFrom="paragraph">
              <wp:posOffset>218440</wp:posOffset>
            </wp:positionV>
            <wp:extent cx="2713990" cy="971550"/>
            <wp:effectExtent l="0" t="0" r="0" b="0"/>
            <wp:wrapTopAndBottom/>
            <wp:docPr id="277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89.png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369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7BF3" w:rsidRDefault="001A7BF3">
      <w:pPr>
        <w:pStyle w:val="BodyText"/>
        <w:spacing w:before="4"/>
        <w:ind w:left="0"/>
        <w:rPr>
          <w:sz w:val="26"/>
        </w:rPr>
      </w:pPr>
    </w:p>
    <w:p w:rsidR="001A7BF3" w:rsidRDefault="00F364C9">
      <w:pPr>
        <w:pStyle w:val="BodyText"/>
        <w:spacing w:line="360" w:lineRule="auto"/>
        <w:ind w:right="336"/>
      </w:pPr>
      <w:r>
        <w:rPr>
          <w:color w:val="221F1F"/>
        </w:rPr>
        <w:t>Since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rate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return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1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greater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than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that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2,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select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alternative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1.</w:t>
      </w:r>
    </w:p>
    <w:sectPr w:rsidR="001A7BF3" w:rsidSect="00C32665">
      <w:pgSz w:w="12240" w:h="15840"/>
      <w:pgMar w:top="720" w:right="720" w:bottom="720" w:left="720" w:header="18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0491" w:rsidRDefault="00D70491">
      <w:r>
        <w:separator/>
      </w:r>
    </w:p>
  </w:endnote>
  <w:endnote w:type="continuationSeparator" w:id="0">
    <w:p w:rsidR="00D70491" w:rsidRDefault="00D704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64C9" w:rsidRDefault="00F364C9">
    <w:pPr>
      <w:pStyle w:val="Footer"/>
      <w:pBdr>
        <w:top w:val="none" w:sz="0" w:space="1" w:color="auto"/>
        <w:left w:val="none" w:sz="0" w:space="4" w:color="auto"/>
        <w:bottom w:val="thickThinSmallGap" w:sz="12" w:space="1" w:color="C00000"/>
        <w:right w:val="none" w:sz="0" w:space="4" w:color="auto"/>
      </w:pBdr>
      <w:rPr>
        <w:sz w:val="22"/>
        <w:szCs w:val="22"/>
      </w:rPr>
    </w:pPr>
  </w:p>
  <w:p w:rsidR="00F364C9" w:rsidRDefault="00F364C9">
    <w:pPr>
      <w:pStyle w:val="Footer"/>
      <w:pBdr>
        <w:top w:val="none" w:sz="0" w:space="1" w:color="auto"/>
        <w:left w:val="none" w:sz="0" w:space="4" w:color="auto"/>
        <w:bottom w:val="thickThinSmallGap" w:sz="12" w:space="1" w:color="C00000"/>
        <w:right w:val="none" w:sz="0" w:space="4" w:color="auto"/>
      </w:pBdr>
      <w:rPr>
        <w:sz w:val="22"/>
        <w:szCs w:val="22"/>
      </w:rPr>
    </w:pPr>
    <w:r>
      <w:rPr>
        <w:noProof/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0E3DC2D" wp14:editId="00827248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364C9" w:rsidRDefault="00F364C9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AD766E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" filled="f" fillcolor="white [3201]" stroked="f" strokeweight=".5pt">
              <v:textbox style="mso-fit-shape-to-text:t" inset="0,0,0,0">
                <w:txbxContent>
                  <w:p w:rsidR="00F364C9" w:rsidRDefault="00F364C9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AD766E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sz w:val="22"/>
        <w:szCs w:val="22"/>
      </w:rPr>
      <w:t>DEPARTMENT OF COMPUTER SCIENCE &amp; ENGINEERING -RAAKCET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64C9" w:rsidRDefault="00F364C9">
    <w:pPr>
      <w:pStyle w:val="BodyText"/>
      <w:pBdr>
        <w:top w:val="none" w:sz="0" w:space="1" w:color="auto"/>
        <w:left w:val="none" w:sz="0" w:space="4" w:color="auto"/>
        <w:bottom w:val="thickThinSmallGap" w:sz="24" w:space="1" w:color="C00000"/>
        <w:right w:val="none" w:sz="0" w:space="4" w:color="auto"/>
      </w:pBdr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B2288C7" wp14:editId="36E6093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364C9" w:rsidRDefault="00F364C9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AD766E"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92.8pt;margin-top:0;width:2in;height:2in;z-index:25166028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" filled="f" fillcolor="white [3201]" stroked="f" strokeweight=".5pt">
              <v:textbox style="mso-fit-shape-to-text:t" inset="0,0,0,0">
                <w:txbxContent>
                  <w:p w:rsidR="00F364C9" w:rsidRDefault="00F364C9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AD766E"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t>DEPARTMENT OF COMPUTER SCIENCE &amp; ENGINEERING -RAAKCET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64C9" w:rsidRDefault="00F364C9">
    <w:pPr>
      <w:pStyle w:val="BodyText"/>
      <w:pBdr>
        <w:top w:val="none" w:sz="0" w:space="1" w:color="auto"/>
        <w:left w:val="none" w:sz="0" w:space="4" w:color="auto"/>
        <w:bottom w:val="thickThinSmallGap" w:sz="12" w:space="1" w:color="C00000"/>
        <w:right w:val="none" w:sz="0" w:space="4" w:color="auto"/>
      </w:pBdr>
      <w:ind w:left="0"/>
      <w:rPr>
        <w:sz w:val="2"/>
      </w:rPr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C51FB13" wp14:editId="3019D528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364C9" w:rsidRDefault="00F364C9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AD766E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92.8pt;margin-top:0;width:2in;height:2in;z-index:25166131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" filled="f" fillcolor="white [3201]" stroked="f" strokeweight=".5pt">
              <v:textbox style="mso-fit-shape-to-text:t" inset="0,0,0,0">
                <w:txbxContent>
                  <w:p w:rsidR="00F364C9" w:rsidRDefault="00F364C9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AD766E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64C9" w:rsidRDefault="00F364C9">
    <w:pPr>
      <w:pStyle w:val="BodyText"/>
      <w:pBdr>
        <w:top w:val="none" w:sz="0" w:space="1" w:color="auto"/>
        <w:left w:val="none" w:sz="0" w:space="4" w:color="auto"/>
        <w:bottom w:val="thickThinSmallGap" w:sz="12" w:space="1" w:color="C00000"/>
        <w:right w:val="none" w:sz="0" w:space="4" w:color="auto"/>
      </w:pBdr>
      <w:spacing w:line="14" w:lineRule="auto"/>
      <w:ind w:left="0"/>
      <w:rPr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64C9" w:rsidRDefault="00F364C9">
    <w:pPr>
      <w:pStyle w:val="BodyText"/>
      <w:pBdr>
        <w:top w:val="none" w:sz="0" w:space="1" w:color="auto"/>
        <w:left w:val="none" w:sz="0" w:space="4" w:color="auto"/>
        <w:bottom w:val="thickThinSmallGap" w:sz="24" w:space="1" w:color="C00000"/>
        <w:right w:val="none" w:sz="0" w:space="4" w:color="auto"/>
      </w:pBdr>
      <w:ind w:left="0"/>
      <w:rPr>
        <w:sz w:val="22"/>
        <w:szCs w:val="22"/>
      </w:rP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9528622" wp14:editId="2DF0A583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364C9" w:rsidRDefault="00F364C9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AD766E">
                            <w:rPr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9" type="#_x0000_t202" style="position:absolute;margin-left:92.8pt;margin-top:0;width:2in;height:2in;z-index:25166336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" filled="f" fillcolor="white [3201]" stroked="f" strokeweight=".5pt">
              <v:textbox style="mso-fit-shape-to-text:t" inset="0,0,0,0">
                <w:txbxContent>
                  <w:p w:rsidR="00F364C9" w:rsidRDefault="00F364C9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AD766E">
                      <w:rPr>
                        <w:noProof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sz w:val="22"/>
        <w:szCs w:val="22"/>
      </w:rPr>
      <w:t>DEPARTMENT OF COMPUTER &amp; ENGINEERING -RAAKCET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64C9" w:rsidRDefault="00F364C9">
    <w:pPr>
      <w:pStyle w:val="BodyText"/>
      <w:spacing w:line="14" w:lineRule="auto"/>
      <w:ind w:left="0"/>
      <w:rPr>
        <w:sz w:val="2"/>
      </w:rPr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75F3EF1" wp14:editId="2BFE8DCD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364C9" w:rsidRDefault="00F364C9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AD766E">
                            <w:rPr>
                              <w:noProof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0" type="#_x0000_t202" style="position:absolute;margin-left:92.8pt;margin-top:0;width:2in;height:2in;z-index:25166438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" filled="f" fillcolor="white [3201]" stroked="f" strokeweight=".5pt">
              <v:textbox style="mso-fit-shape-to-text:t" inset="0,0,0,0">
                <w:txbxContent>
                  <w:p w:rsidR="00F364C9" w:rsidRDefault="00F364C9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AD766E">
                      <w:rPr>
                        <w:noProof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64C9" w:rsidRDefault="00F364C9">
    <w:pPr>
      <w:pStyle w:val="BodyText"/>
      <w:pBdr>
        <w:top w:val="none" w:sz="0" w:space="1" w:color="auto"/>
        <w:left w:val="none" w:sz="0" w:space="4" w:color="auto"/>
        <w:bottom w:val="thickThinSmallGap" w:sz="24" w:space="1" w:color="C00000"/>
        <w:right w:val="none" w:sz="0" w:space="4" w:color="auto"/>
      </w:pBdr>
      <w:ind w:left="0"/>
      <w:rPr>
        <w:sz w:val="22"/>
        <w:szCs w:val="22"/>
      </w:rP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816EF7D" wp14:editId="22EE745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364C9" w:rsidRDefault="00F364C9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AD766E">
                            <w:rPr>
                              <w:noProof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1" type="#_x0000_t202" style="position:absolute;margin-left:92.8pt;margin-top:0;width:2in;height:2in;z-index:25166540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" filled="f" fillcolor="white [3201]" stroked="f" strokeweight=".5pt">
              <v:textbox style="mso-fit-shape-to-text:t" inset="0,0,0,0">
                <w:txbxContent>
                  <w:p w:rsidR="00F364C9" w:rsidRDefault="00F364C9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AD766E">
                      <w:rPr>
                        <w:noProof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sz w:val="22"/>
        <w:szCs w:val="22"/>
      </w:rPr>
      <w:t>DEPARTMENT OF CMPUTER SCIENCE &amp; ENGINEERING -RAAKCET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0491" w:rsidRDefault="00D70491">
      <w:r>
        <w:separator/>
      </w:r>
    </w:p>
  </w:footnote>
  <w:footnote w:type="continuationSeparator" w:id="0">
    <w:p w:rsidR="00D70491" w:rsidRDefault="00D704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64C9" w:rsidRPr="00EB024C" w:rsidRDefault="00F364C9" w:rsidP="00EB024C">
    <w:pPr>
      <w:pStyle w:val="Header"/>
      <w:pBdr>
        <w:bottom w:val="thickThinSmallGap" w:sz="24" w:space="1" w:color="622423" w:themeColor="accent2" w:themeShade="7F"/>
      </w:pBdr>
      <w:tabs>
        <w:tab w:val="left" w:pos="1915"/>
      </w:tabs>
      <w:rPr>
        <w:rFonts w:asciiTheme="majorHAnsi" w:eastAsiaTheme="majorEastAsia" w:hAnsiTheme="majorHAnsi" w:cstheme="majorBidi"/>
        <w:sz w:val="22"/>
        <w:szCs w:val="22"/>
      </w:rPr>
    </w:pPr>
    <w:r w:rsidRPr="00EB024C">
      <w:rPr>
        <w:rFonts w:asciiTheme="majorHAnsi" w:eastAsiaTheme="majorEastAsia" w:hAnsiTheme="majorHAnsi" w:cstheme="majorBidi"/>
        <w:sz w:val="22"/>
        <w:szCs w:val="22"/>
      </w:rPr>
      <w:t xml:space="preserve">Academic year 2022-2023                       </w:t>
    </w:r>
    <w:r>
      <w:rPr>
        <w:rFonts w:asciiTheme="majorHAnsi" w:eastAsiaTheme="majorEastAsia" w:hAnsiTheme="majorHAnsi" w:cstheme="majorBidi"/>
        <w:sz w:val="22"/>
        <w:szCs w:val="22"/>
      </w:rPr>
      <w:t xml:space="preserve">                                                                   </w:t>
    </w:r>
    <w:r w:rsidRPr="00EB024C">
      <w:rPr>
        <w:rFonts w:asciiTheme="majorHAnsi" w:eastAsiaTheme="majorEastAsia" w:hAnsiTheme="majorHAnsi" w:cstheme="majorBidi"/>
        <w:sz w:val="22"/>
        <w:szCs w:val="22"/>
      </w:rPr>
      <w:t xml:space="preserve">       </w:t>
    </w:r>
    <w:r>
      <w:rPr>
        <w:rFonts w:asciiTheme="majorHAnsi" w:eastAsiaTheme="majorEastAsia" w:hAnsiTheme="majorHAnsi" w:cstheme="majorBidi"/>
        <w:sz w:val="22"/>
        <w:szCs w:val="22"/>
      </w:rPr>
      <w:t xml:space="preserve">      </w:t>
    </w:r>
    <w:r w:rsidRPr="00EB024C">
      <w:rPr>
        <w:rFonts w:asciiTheme="majorHAnsi" w:eastAsiaTheme="majorEastAsia" w:hAnsiTheme="majorHAnsi" w:cstheme="majorBidi"/>
        <w:sz w:val="22"/>
        <w:szCs w:val="22"/>
      </w:rPr>
      <w:t xml:space="preserve"> Regulation 2013-2014</w:t>
    </w:r>
  </w:p>
  <w:p w:rsidR="00F364C9" w:rsidRDefault="00F364C9" w:rsidP="00EB024C">
    <w:pPr>
      <w:pStyle w:val="Header"/>
      <w:pBdr>
        <w:bottom w:val="thickThinSmallGap" w:sz="24" w:space="1" w:color="622423" w:themeColor="accent2" w:themeShade="7F"/>
      </w:pBdr>
      <w:rPr>
        <w:rFonts w:asciiTheme="majorHAnsi" w:eastAsiaTheme="majorEastAsia" w:hAnsiTheme="majorHAnsi" w:cstheme="majorBidi"/>
        <w:sz w:val="32"/>
        <w:szCs w:val="32"/>
      </w:rPr>
    </w:pPr>
    <w:sdt>
      <w:sdtPr>
        <w:rPr>
          <w:rFonts w:ascii="Cambria" w:eastAsia="SimSun" w:hAnsi="Cambria"/>
          <w:sz w:val="32"/>
          <w:szCs w:val="32"/>
        </w:rPr>
        <w:alias w:val="Title"/>
        <w:id w:val="-965353829"/>
        <w:placeholder>
          <w:docPart w:val="3B7638996C49452B8C5BF2649F2ED23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EB024C">
          <w:rPr>
            <w:rFonts w:ascii="Cambria" w:eastAsia="SimSun" w:hAnsi="Cambria"/>
            <w:sz w:val="32"/>
            <w:szCs w:val="32"/>
          </w:rPr>
          <w:t>CST82 ENGINEERING ECONOMICS AND MANAGEMENT</w:t>
        </w:r>
        <w:r>
          <w:rPr>
            <w:rFonts w:ascii="Cambria" w:eastAsia="SimSun" w:hAnsi="Cambria"/>
            <w:sz w:val="32"/>
            <w:szCs w:val="32"/>
          </w:rPr>
          <w:t xml:space="preserve">                 UNIT 5</w:t>
        </w:r>
      </w:sdtContent>
    </w:sdt>
  </w:p>
  <w:p w:rsidR="00F364C9" w:rsidRDefault="00F364C9">
    <w:pPr>
      <w:pStyle w:val="Header"/>
      <w:rPr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E306ED"/>
    <w:multiLevelType w:val="multilevel"/>
    <w:tmpl w:val="B5E306ED"/>
    <w:lvl w:ilvl="0">
      <w:start w:val="1"/>
      <w:numFmt w:val="lowerLetter"/>
      <w:lvlText w:val="(%1)"/>
      <w:lvlJc w:val="left"/>
      <w:pPr>
        <w:ind w:left="545" w:hanging="325"/>
        <w:jc w:val="left"/>
      </w:pPr>
      <w:rPr>
        <w:rFonts w:ascii="Times New Roman" w:eastAsia="Times New Roman" w:hAnsi="Times New Roman" w:cs="Times New Roman" w:hint="default"/>
        <w:color w:val="221F1F"/>
        <w:spacing w:val="-2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72" w:hanging="32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04" w:hanging="3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36" w:hanging="3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8" w:hanging="3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3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2" w:hanging="3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4" w:hanging="3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6" w:hanging="325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>
      <w:start w:val="1"/>
      <w:numFmt w:val="lowerLetter"/>
      <w:lvlText w:val="(%1)"/>
      <w:lvlJc w:val="left"/>
      <w:pPr>
        <w:ind w:left="599" w:hanging="339"/>
        <w:jc w:val="left"/>
      </w:pPr>
      <w:rPr>
        <w:rFonts w:ascii="Times New Roman" w:eastAsia="Times New Roman" w:hAnsi="Times New Roman" w:cs="Times New Roman" w:hint="default"/>
        <w:b/>
        <w:bCs/>
        <w:color w:val="221F1F"/>
        <w:spacing w:val="-1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526" w:hanging="339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52" w:hanging="3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8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4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0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6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2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8" w:hanging="339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501" w:hanging="240"/>
        <w:jc w:val="left"/>
      </w:pPr>
      <w:rPr>
        <w:rFonts w:ascii="Times New Roman" w:eastAsia="Times New Roman" w:hAnsi="Times New Roman" w:cs="Times New Roman" w:hint="default"/>
        <w:color w:val="221F1F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3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3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0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8" w:hanging="240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501" w:hanging="240"/>
        <w:jc w:val="left"/>
      </w:pPr>
      <w:rPr>
        <w:rFonts w:ascii="Times New Roman" w:eastAsia="Times New Roman" w:hAnsi="Times New Roman" w:cs="Times New Roman" w:hint="default"/>
        <w:color w:val="221F1F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36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372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08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4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6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2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8" w:hanging="240"/>
      </w:pPr>
      <w:rPr>
        <w:rFonts w:hint="default"/>
        <w:lang w:val="en-US" w:eastAsia="en-US" w:bidi="ar-SA"/>
      </w:rPr>
    </w:lvl>
  </w:abstractNum>
  <w:abstractNum w:abstractNumId="4">
    <w:nsid w:val="03D62ECE"/>
    <w:multiLevelType w:val="multilevel"/>
    <w:tmpl w:val="03D62ECE"/>
    <w:lvl w:ilvl="0">
      <w:start w:val="1"/>
      <w:numFmt w:val="lowerLetter"/>
      <w:lvlText w:val="(%1)"/>
      <w:lvlJc w:val="left"/>
      <w:pPr>
        <w:ind w:left="485" w:hanging="325"/>
        <w:jc w:val="left"/>
      </w:pPr>
      <w:rPr>
        <w:rFonts w:ascii="Times New Roman" w:eastAsia="Times New Roman" w:hAnsi="Times New Roman" w:cs="Times New Roman" w:hint="default"/>
        <w:color w:val="221F1F"/>
        <w:spacing w:val="-2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18" w:hanging="32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356" w:hanging="3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4" w:hanging="3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32" w:hanging="3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0" w:hanging="3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8" w:hanging="3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6" w:hanging="3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4" w:hanging="325"/>
      </w:pPr>
      <w:rPr>
        <w:rFonts w:hint="default"/>
        <w:lang w:val="en-US" w:eastAsia="en-US" w:bidi="ar-SA"/>
      </w:rPr>
    </w:lvl>
  </w:abstractNum>
  <w:abstractNum w:abstractNumId="5">
    <w:nsid w:val="59ADCABA"/>
    <w:multiLevelType w:val="multilevel"/>
    <w:tmpl w:val="59ADCABA"/>
    <w:lvl w:ilvl="0">
      <w:start w:val="1"/>
      <w:numFmt w:val="lowerLetter"/>
      <w:lvlText w:val="(%1)"/>
      <w:lvlJc w:val="left"/>
      <w:pPr>
        <w:ind w:left="580" w:hanging="320"/>
        <w:jc w:val="left"/>
      </w:pPr>
      <w:rPr>
        <w:rFonts w:ascii="Times New Roman" w:eastAsia="Times New Roman" w:hAnsi="Times New Roman" w:cs="Times New Roman" w:hint="default"/>
        <w:color w:val="221F1F"/>
        <w:spacing w:val="-2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508" w:hanging="32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36" w:hanging="3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64" w:hanging="3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2" w:hanging="3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0" w:hanging="3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8" w:hanging="3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76" w:hanging="3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4" w:hanging="32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A7BF3"/>
    <w:rsid w:val="001033C0"/>
    <w:rsid w:val="001A7BF3"/>
    <w:rsid w:val="00725CD3"/>
    <w:rsid w:val="00AD766E"/>
    <w:rsid w:val="00C32665"/>
    <w:rsid w:val="00D70491"/>
    <w:rsid w:val="00EB024C"/>
    <w:rsid w:val="00F364C9"/>
    <w:rsid w:val="00FF5DAD"/>
    <w:rsid w:val="0863085D"/>
    <w:rsid w:val="2FAE662E"/>
    <w:rsid w:val="5CD7289F"/>
    <w:rsid w:val="67581994"/>
    <w:rsid w:val="791C0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</w:rPr>
  </w:style>
  <w:style w:type="paragraph" w:styleId="Heading1">
    <w:name w:val="heading 1"/>
    <w:basedOn w:val="Normal"/>
    <w:next w:val="Normal"/>
    <w:uiPriority w:val="1"/>
    <w:qFormat/>
    <w:pPr>
      <w:spacing w:before="79"/>
      <w:ind w:left="261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uiPriority w:val="1"/>
    <w:qFormat/>
    <w:pPr>
      <w:ind w:left="160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0"/>
    </w:pPr>
    <w:rPr>
      <w:sz w:val="24"/>
      <w:szCs w:val="24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501" w:hanging="24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erChar">
    <w:name w:val="Header Char"/>
    <w:basedOn w:val="DefaultParagraphFont"/>
    <w:link w:val="Header"/>
    <w:uiPriority w:val="99"/>
    <w:rsid w:val="00EB024C"/>
    <w:rPr>
      <w:rFonts w:ascii="Times New Roman" w:eastAsia="Times New Roman" w:hAnsi="Times New Roman" w:cs="Times New Roman"/>
      <w:sz w:val="18"/>
      <w:szCs w:val="18"/>
    </w:rPr>
  </w:style>
  <w:style w:type="paragraph" w:styleId="BalloonText">
    <w:name w:val="Balloon Text"/>
    <w:basedOn w:val="Normal"/>
    <w:link w:val="BalloonTextChar"/>
    <w:rsid w:val="00EB024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B024C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</w:rPr>
  </w:style>
  <w:style w:type="paragraph" w:styleId="Heading1">
    <w:name w:val="heading 1"/>
    <w:basedOn w:val="Normal"/>
    <w:next w:val="Normal"/>
    <w:uiPriority w:val="1"/>
    <w:qFormat/>
    <w:pPr>
      <w:spacing w:before="79"/>
      <w:ind w:left="261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uiPriority w:val="1"/>
    <w:qFormat/>
    <w:pPr>
      <w:ind w:left="160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0"/>
    </w:pPr>
    <w:rPr>
      <w:sz w:val="24"/>
      <w:szCs w:val="24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501" w:hanging="24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erChar">
    <w:name w:val="Header Char"/>
    <w:basedOn w:val="DefaultParagraphFont"/>
    <w:link w:val="Header"/>
    <w:uiPriority w:val="99"/>
    <w:rsid w:val="00EB024C"/>
    <w:rPr>
      <w:rFonts w:ascii="Times New Roman" w:eastAsia="Times New Roman" w:hAnsi="Times New Roman" w:cs="Times New Roman"/>
      <w:sz w:val="18"/>
      <w:szCs w:val="18"/>
    </w:rPr>
  </w:style>
  <w:style w:type="paragraph" w:styleId="BalloonText">
    <w:name w:val="Balloon Text"/>
    <w:basedOn w:val="Normal"/>
    <w:link w:val="BalloonTextChar"/>
    <w:rsid w:val="00EB024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B024C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21" Type="http://schemas.openxmlformats.org/officeDocument/2006/relationships/image" Target="media/image10.jpeg"/><Relationship Id="rId42" Type="http://schemas.openxmlformats.org/officeDocument/2006/relationships/image" Target="media/image28.jpeg"/><Relationship Id="rId47" Type="http://schemas.openxmlformats.org/officeDocument/2006/relationships/footer" Target="footer7.xml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7" Type="http://schemas.openxmlformats.org/officeDocument/2006/relationships/footnotes" Target="footnotes.xml"/><Relationship Id="rId71" Type="http://schemas.openxmlformats.org/officeDocument/2006/relationships/image" Target="media/image55.png"/><Relationship Id="rId92" Type="http://schemas.openxmlformats.org/officeDocument/2006/relationships/image" Target="media/image76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jpeg"/><Relationship Id="rId107" Type="http://schemas.openxmlformats.org/officeDocument/2006/relationships/glossaryDocument" Target="glossary/document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footer" Target="footer4.xml"/><Relationship Id="rId40" Type="http://schemas.openxmlformats.org/officeDocument/2006/relationships/image" Target="media/image26.jpeg"/><Relationship Id="rId45" Type="http://schemas.openxmlformats.org/officeDocument/2006/relationships/image" Target="media/image30.jpe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87" Type="http://schemas.openxmlformats.org/officeDocument/2006/relationships/image" Target="media/image71.png"/><Relationship Id="rId102" Type="http://schemas.openxmlformats.org/officeDocument/2006/relationships/image" Target="media/image86.png"/><Relationship Id="rId5" Type="http://schemas.openxmlformats.org/officeDocument/2006/relationships/settings" Target="settings.xml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19" Type="http://schemas.openxmlformats.org/officeDocument/2006/relationships/image" Target="media/image8.jpeg"/><Relationship Id="rId14" Type="http://schemas.openxmlformats.org/officeDocument/2006/relationships/footer" Target="footer2.xm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3.jpeg"/><Relationship Id="rId43" Type="http://schemas.openxmlformats.org/officeDocument/2006/relationships/image" Target="media/image29.jpeg"/><Relationship Id="rId48" Type="http://schemas.openxmlformats.org/officeDocument/2006/relationships/image" Target="media/image32.jpe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5.png"/><Relationship Id="rId46" Type="http://schemas.openxmlformats.org/officeDocument/2006/relationships/image" Target="media/image31.jpe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103" Type="http://schemas.openxmlformats.org/officeDocument/2006/relationships/image" Target="media/image87.png"/><Relationship Id="rId108" Type="http://schemas.openxmlformats.org/officeDocument/2006/relationships/theme" Target="theme/theme1.xml"/><Relationship Id="rId20" Type="http://schemas.openxmlformats.org/officeDocument/2006/relationships/image" Target="media/image9.jpeg"/><Relationship Id="rId41" Type="http://schemas.openxmlformats.org/officeDocument/2006/relationships/image" Target="media/image27.jpe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4.jpe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6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0.jpeg"/><Relationship Id="rId44" Type="http://schemas.openxmlformats.org/officeDocument/2006/relationships/footer" Target="footer6.xml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39" Type="http://schemas.openxmlformats.org/officeDocument/2006/relationships/footer" Target="footer5.xml"/><Relationship Id="rId34" Type="http://schemas.openxmlformats.org/officeDocument/2006/relationships/footer" Target="footer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104" Type="http://schemas.openxmlformats.org/officeDocument/2006/relationships/image" Target="media/image8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B7638996C49452B8C5BF2649F2ED2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AEC8E4-759F-4F06-B6D1-DD20965EFE4D}"/>
      </w:docPartPr>
      <w:docPartBody>
        <w:p w:rsidR="0036549C" w:rsidRDefault="0036549C" w:rsidP="0036549C">
          <w:pPr>
            <w:pStyle w:val="3B7638996C49452B8C5BF2649F2ED23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49C"/>
    <w:rsid w:val="00365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B7638996C49452B8C5BF2649F2ED239">
    <w:name w:val="3B7638996C49452B8C5BF2649F2ED239"/>
    <w:rsid w:val="0036549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B7638996C49452B8C5BF2649F2ED239">
    <w:name w:val="3B7638996C49452B8C5BF2649F2ED239"/>
    <w:rsid w:val="003654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1027"/>
    <customShpInfo spid="_x0000_s1029"/>
    <customShpInfo spid="_x0000_s1030"/>
    <customShpInfo spid="_x0000_s1028"/>
    <customShpInfo spid="_x0000_s1032"/>
    <customShpInfo spid="_x0000_s1033"/>
    <customShpInfo spid="_x0000_s1031"/>
    <customShpInfo spid="_x0000_s1035"/>
    <customShpInfo spid="_x0000_s1036"/>
    <customShpInfo spid="_x0000_s1034"/>
    <customShpInfo spid="_x0000_s103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54</Pages>
  <Words>7275</Words>
  <Characters>41469</Characters>
  <Application>Microsoft Office Word</Application>
  <DocSecurity>0</DocSecurity>
  <Lines>345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CST82 ENGINEERING ECONOMICS AND MANAGEMENT                 UNIT 5</vt:lpstr>
    </vt:vector>
  </TitlesOfParts>
  <Company/>
  <LinksUpToDate>false</LinksUpToDate>
  <CharactersWithSpaces>48647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CST82 ENGINEERING ECONOMICS AND MANAGEMENT                 UNIT 5</dc:title>
  <dc:creator>keprevsUI</dc:creator>
  <cp:lastModifiedBy>RAAK CSE SYS 22</cp:lastModifiedBy>
  <cp:revision>2</cp:revision>
  <dcterms:created xsi:type="dcterms:W3CDTF">2023-02-27T04:41:00Z</dcterms:created>
  <dcterms:modified xsi:type="dcterms:W3CDTF">2023-02-27T04:41:00Z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2017-02-22T00:00:00Z</vt:filetime>
  </property>
  <property fmtid="{D5CDD505-2E9C-101B-9397-08002B2CF9AE}" pid="3" name="Creator">
    <vt:lpwstr>convertonlinefree.com</vt:lpwstr>
  </property>
  <property fmtid="{D5CDD505-2E9C-101B-9397-08002B2CF9AE}" pid="4" name="LastSaved">
    <vt:filetime>2023-02-23T00:00:00Z</vt:filetime>
  </property>
  <property fmtid="{D5CDD505-2E9C-101B-9397-08002B2CF9AE}" pid="5" name="KSOProductBuildVer">
    <vt:lpwstr>1033-11.2.0.11214</vt:lpwstr>
  </property>
  <property fmtid="{D5CDD505-2E9C-101B-9397-08002B2CF9AE}" pid="6" name="ICV">
    <vt:lpwstr>15F76B10E59E4085A40E31D53272ED28</vt:lpwstr>
  </property>
</Properties>
</file>